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36CD1">
      <w:pPr>
        <w:spacing w:after="80"/>
        <w:jc w:val="center"/>
      </w:pPr>
      <w:r>
        <w:rPr>
          <w:rFonts w:ascii="Times New Roman" w:hAnsi="Times New Roman" w:eastAsia="Times New Roman"/>
          <w:b/>
          <w:color w:val="000000"/>
          <w:sz w:val="24"/>
        </w:rPr>
        <w:t>DATA DICTIONARY</w:t>
      </w:r>
    </w:p>
    <w:p w14:paraId="65DC21B9">
      <w:pPr>
        <w:pStyle w:val="2"/>
        <w:keepNext/>
        <w:spacing w:before="160" w:after="80"/>
      </w:pPr>
      <w:r>
        <w:rPr>
          <w:rFonts w:ascii="Times New Roman" w:hAnsi="Times New Roman" w:eastAsia="Times New Roman"/>
          <w:b/>
          <w:color w:val="000000"/>
          <w:sz w:val="24"/>
        </w:rPr>
        <w:t>1. Mục đích tài liệu</w:t>
      </w:r>
    </w:p>
    <w:p w14:paraId="08D591E1">
      <w:pPr>
        <w:spacing w:before="0" w:after="120" w:line="276" w:lineRule="auto"/>
        <w:jc w:val="both"/>
      </w:pPr>
      <w:r>
        <w:rPr>
          <w:rFonts w:ascii="Times New Roman" w:hAnsi="Times New Roman" w:eastAsia="Times New Roman"/>
          <w:color w:val="000000"/>
          <w:sz w:val="24"/>
        </w:rPr>
        <w:t>Tài liệu này trình bày tổng quan cấu trúc bộ dữ liệu DAAI_N3.02 và Data Dictionary chi tiết theo từng bảng. Nội dung được xây dựng theo file Data_Dictionary_DAAI_N3.2.xlsx, gồm tên field, kiểu dữ liệu và ý nghĩa của từng field, phục vụ phần mô tả tổng quan dữ liệu, mô hình hóa và các bước xử lý dữ liệu tiếp theo của đồ án.</w:t>
      </w:r>
    </w:p>
    <w:p w14:paraId="762B38A6">
      <w:pPr>
        <w:pStyle w:val="2"/>
        <w:keepNext/>
        <w:spacing w:before="160" w:after="80"/>
      </w:pPr>
      <w:r>
        <w:rPr>
          <w:rFonts w:ascii="Times New Roman" w:hAnsi="Times New Roman" w:eastAsia="Times New Roman"/>
          <w:b/>
          <w:color w:val="000000"/>
          <w:sz w:val="24"/>
        </w:rPr>
        <w:t>2. Tổng quan bộ dữ liệu</w:t>
      </w:r>
    </w:p>
    <w:p w14:paraId="5FDA26EB">
      <w:pPr>
        <w:spacing w:before="0" w:after="120" w:line="276" w:lineRule="auto"/>
        <w:jc w:val="both"/>
      </w:pPr>
      <w:r>
        <w:rPr>
          <w:rFonts w:ascii="Times New Roman" w:hAnsi="Times New Roman" w:eastAsia="Times New Roman"/>
          <w:color w:val="000000"/>
          <w:sz w:val="24"/>
        </w:rPr>
        <w:t>Theo file Data Dictionary nguồn, bộ dữ liệu gồm 15 bảng với tổng cộng 142 định nghĩa field. Các bảng bao phủ dữ liệu khách hàng, địa lý, sản phẩm, khuyến mãi, đơn hàng, chi tiết đơn hàng, thanh toán, hoàn trả, đánh giá, vận chuyển, tồn kho và lưu lượng truy cập website; đồng thời có ba bảng JSON là epd, eprom và tf.</w:t>
      </w:r>
    </w:p>
    <w:p w14:paraId="209784FA">
      <w:pPr>
        <w:pStyle w:val="2"/>
        <w:keepNext/>
        <w:spacing w:before="160" w:after="80"/>
      </w:pPr>
      <w:r>
        <w:rPr>
          <w:rFonts w:ascii="Times New Roman" w:hAnsi="Times New Roman" w:eastAsia="Times New Roman"/>
          <w:b/>
          <w:color w:val="000000"/>
          <w:sz w:val="24"/>
        </w:rPr>
        <w:t>3. Danh mục bảng và phạm vi thông tin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49F4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vAlign w:val="center"/>
          </w:tcPr>
          <w:p w14:paraId="3EB874FE">
            <w:pPr>
              <w:spacing w:before="0" w:after="0" w:line="240" w:lineRule="auto"/>
              <w:jc w:val="center"/>
            </w:pPr>
            <w:r>
              <w:rPr>
                <w:rFonts w:ascii="Times New Roman" w:hAnsi="Times New Roman" w:eastAsia="Times New Roman"/>
                <w:b/>
                <w:color w:val="000000"/>
                <w:sz w:val="24"/>
              </w:rPr>
              <w:t>STT</w:t>
            </w:r>
          </w:p>
        </w:tc>
        <w:tc>
          <w:tcPr>
            <w:tcW w:w="2381" w:type="dxa"/>
            <w:vAlign w:val="center"/>
          </w:tcPr>
          <w:p w14:paraId="29EB85F7">
            <w:pPr>
              <w:spacing w:before="0" w:after="0" w:line="240" w:lineRule="auto"/>
              <w:jc w:val="center"/>
            </w:pPr>
            <w:r>
              <w:rPr>
                <w:rFonts w:ascii="Times New Roman" w:hAnsi="Times New Roman" w:eastAsia="Times New Roman"/>
                <w:b/>
                <w:color w:val="000000"/>
                <w:sz w:val="24"/>
              </w:rPr>
              <w:t>Bảng/File</w:t>
            </w:r>
          </w:p>
        </w:tc>
        <w:tc>
          <w:tcPr>
            <w:tcW w:w="6009" w:type="dxa"/>
            <w:vAlign w:val="center"/>
          </w:tcPr>
          <w:p w14:paraId="5FFE455C">
            <w:pPr>
              <w:spacing w:before="0" w:after="0" w:line="240" w:lineRule="auto"/>
              <w:jc w:val="center"/>
            </w:pPr>
            <w:r>
              <w:rPr>
                <w:rFonts w:ascii="Times New Roman" w:hAnsi="Times New Roman" w:eastAsia="Times New Roman"/>
                <w:b/>
                <w:color w:val="000000"/>
                <w:sz w:val="24"/>
              </w:rPr>
              <w:t>Nội dung chính</w:t>
            </w:r>
          </w:p>
        </w:tc>
      </w:tr>
      <w:tr w14:paraId="09FE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FC8723C">
            <w:pPr>
              <w:spacing w:before="0" w:after="0" w:line="240" w:lineRule="auto"/>
              <w:jc w:val="center"/>
            </w:pPr>
            <w:r>
              <w:rPr>
                <w:rFonts w:ascii="Times New Roman" w:hAnsi="Times New Roman" w:eastAsia="Times New Roman"/>
                <w:b w:val="0"/>
                <w:color w:val="000000"/>
                <w:sz w:val="24"/>
              </w:rPr>
              <w:t>1</w:t>
            </w:r>
          </w:p>
        </w:tc>
        <w:tc>
          <w:tcPr>
            <w:tcW w:w="2381" w:type="dxa"/>
            <w:vAlign w:val="center"/>
          </w:tcPr>
          <w:p w14:paraId="473CC077">
            <w:pPr>
              <w:spacing w:before="0" w:after="0" w:line="240" w:lineRule="auto"/>
              <w:jc w:val="left"/>
            </w:pPr>
            <w:r>
              <w:rPr>
                <w:rFonts w:ascii="Times New Roman" w:hAnsi="Times New Roman" w:eastAsia="Times New Roman"/>
                <w:b w:val="0"/>
                <w:color w:val="000000"/>
                <w:sz w:val="24"/>
              </w:rPr>
              <w:t>customers.csv</w:t>
            </w:r>
          </w:p>
        </w:tc>
        <w:tc>
          <w:tcPr>
            <w:tcW w:w="6009" w:type="dxa"/>
            <w:vAlign w:val="center"/>
          </w:tcPr>
          <w:p w14:paraId="158F7AFC">
            <w:pPr>
              <w:spacing w:before="0" w:after="0" w:line="240" w:lineRule="auto"/>
              <w:jc w:val="left"/>
            </w:pPr>
            <w:r>
              <w:rPr>
                <w:rFonts w:ascii="Times New Roman" w:hAnsi="Times New Roman" w:eastAsia="Times New Roman"/>
                <w:b w:val="0"/>
                <w:color w:val="000000"/>
                <w:sz w:val="24"/>
              </w:rPr>
              <w:t>Thông tin khách hàng: định danh, khu vực, ngày đăng ký, giới tính, nhóm tuổi và kênh thu hút.</w:t>
            </w:r>
          </w:p>
        </w:tc>
      </w:tr>
      <w:tr w14:paraId="39BE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0BBA421">
            <w:pPr>
              <w:spacing w:before="0" w:after="0" w:line="240" w:lineRule="auto"/>
              <w:jc w:val="center"/>
            </w:pPr>
            <w:r>
              <w:rPr>
                <w:rFonts w:ascii="Times New Roman" w:hAnsi="Times New Roman" w:eastAsia="Times New Roman"/>
                <w:b w:val="0"/>
                <w:color w:val="000000"/>
                <w:sz w:val="24"/>
              </w:rPr>
              <w:t>2</w:t>
            </w:r>
          </w:p>
        </w:tc>
        <w:tc>
          <w:tcPr>
            <w:tcW w:w="2381" w:type="dxa"/>
            <w:vAlign w:val="center"/>
          </w:tcPr>
          <w:p w14:paraId="53C0D9C2">
            <w:pPr>
              <w:spacing w:before="0" w:after="0" w:line="240" w:lineRule="auto"/>
              <w:jc w:val="left"/>
            </w:pPr>
            <w:r>
              <w:rPr>
                <w:rFonts w:ascii="Times New Roman" w:hAnsi="Times New Roman" w:eastAsia="Times New Roman"/>
                <w:b w:val="0"/>
                <w:color w:val="000000"/>
                <w:sz w:val="24"/>
              </w:rPr>
              <w:t>geography.csv</w:t>
            </w:r>
          </w:p>
        </w:tc>
        <w:tc>
          <w:tcPr>
            <w:tcW w:w="6009" w:type="dxa"/>
            <w:vAlign w:val="center"/>
          </w:tcPr>
          <w:p w14:paraId="35BC0245">
            <w:pPr>
              <w:spacing w:before="0" w:after="0" w:line="240" w:lineRule="auto"/>
              <w:jc w:val="left"/>
            </w:pPr>
            <w:r>
              <w:rPr>
                <w:rFonts w:ascii="Times New Roman" w:hAnsi="Times New Roman" w:eastAsia="Times New Roman"/>
                <w:b w:val="0"/>
                <w:color w:val="000000"/>
                <w:sz w:val="24"/>
              </w:rPr>
              <w:t>Danh mục địa lý theo ZIP, thành phố, vùng và quận/huyện/cụm địa lý.</w:t>
            </w:r>
          </w:p>
        </w:tc>
      </w:tr>
      <w:tr w14:paraId="71B1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9B4BD80">
            <w:pPr>
              <w:spacing w:before="0" w:after="0" w:line="240" w:lineRule="auto"/>
              <w:jc w:val="center"/>
            </w:pPr>
            <w:r>
              <w:rPr>
                <w:rFonts w:ascii="Times New Roman" w:hAnsi="Times New Roman" w:eastAsia="Times New Roman"/>
                <w:b w:val="0"/>
                <w:color w:val="000000"/>
                <w:sz w:val="24"/>
              </w:rPr>
              <w:t>3</w:t>
            </w:r>
          </w:p>
        </w:tc>
        <w:tc>
          <w:tcPr>
            <w:tcW w:w="2381" w:type="dxa"/>
            <w:vAlign w:val="center"/>
          </w:tcPr>
          <w:p w14:paraId="33BD2225">
            <w:pPr>
              <w:spacing w:before="0" w:after="0" w:line="240" w:lineRule="auto"/>
              <w:jc w:val="left"/>
            </w:pPr>
            <w:r>
              <w:rPr>
                <w:rFonts w:ascii="Times New Roman" w:hAnsi="Times New Roman" w:eastAsia="Times New Roman"/>
                <w:b w:val="0"/>
                <w:color w:val="000000"/>
                <w:sz w:val="24"/>
              </w:rPr>
              <w:t>products.csv</w:t>
            </w:r>
          </w:p>
        </w:tc>
        <w:tc>
          <w:tcPr>
            <w:tcW w:w="6009" w:type="dxa"/>
            <w:vAlign w:val="center"/>
          </w:tcPr>
          <w:p w14:paraId="58A62E49">
            <w:pPr>
              <w:spacing w:before="0" w:after="0" w:line="240" w:lineRule="auto"/>
              <w:jc w:val="left"/>
            </w:pPr>
            <w:r>
              <w:rPr>
                <w:rFonts w:ascii="Times New Roman" w:hAnsi="Times New Roman" w:eastAsia="Times New Roman"/>
                <w:b w:val="0"/>
                <w:color w:val="000000"/>
                <w:sz w:val="24"/>
              </w:rPr>
              <w:t>Danh mục sản phẩm/SKU, category, segment, size, color, giá niêm yết và giá vốn.</w:t>
            </w:r>
          </w:p>
        </w:tc>
      </w:tr>
      <w:tr w14:paraId="3AAF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128EA85">
            <w:pPr>
              <w:spacing w:before="0" w:after="0" w:line="240" w:lineRule="auto"/>
              <w:jc w:val="center"/>
            </w:pPr>
            <w:r>
              <w:rPr>
                <w:rFonts w:ascii="Times New Roman" w:hAnsi="Times New Roman" w:eastAsia="Times New Roman"/>
                <w:b w:val="0"/>
                <w:color w:val="000000"/>
                <w:sz w:val="24"/>
              </w:rPr>
              <w:t>4</w:t>
            </w:r>
          </w:p>
        </w:tc>
        <w:tc>
          <w:tcPr>
            <w:tcW w:w="2381" w:type="dxa"/>
            <w:vAlign w:val="center"/>
          </w:tcPr>
          <w:p w14:paraId="1CB7024A">
            <w:pPr>
              <w:spacing w:before="0" w:after="0" w:line="240" w:lineRule="auto"/>
              <w:jc w:val="left"/>
            </w:pPr>
            <w:r>
              <w:rPr>
                <w:rFonts w:ascii="Times New Roman" w:hAnsi="Times New Roman" w:eastAsia="Times New Roman"/>
                <w:b w:val="0"/>
                <w:color w:val="000000"/>
                <w:sz w:val="24"/>
              </w:rPr>
              <w:t>promotions.csv</w:t>
            </w:r>
          </w:p>
        </w:tc>
        <w:tc>
          <w:tcPr>
            <w:tcW w:w="6009" w:type="dxa"/>
            <w:vAlign w:val="center"/>
          </w:tcPr>
          <w:p w14:paraId="255B85C1">
            <w:pPr>
              <w:spacing w:before="0" w:after="0" w:line="240" w:lineRule="auto"/>
              <w:jc w:val="left"/>
            </w:pPr>
            <w:r>
              <w:rPr>
                <w:rFonts w:ascii="Times New Roman" w:hAnsi="Times New Roman" w:eastAsia="Times New Roman"/>
                <w:b w:val="0"/>
                <w:color w:val="000000"/>
                <w:sz w:val="24"/>
              </w:rPr>
              <w:t>Thông tin chương trình khuyến mãi, cơ chế giảm giá, thời gian hiệu lực và điều kiện áp dụng.</w:t>
            </w:r>
          </w:p>
        </w:tc>
      </w:tr>
      <w:tr w14:paraId="4DD8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F7C9FDF">
            <w:pPr>
              <w:spacing w:before="0" w:after="0" w:line="240" w:lineRule="auto"/>
              <w:jc w:val="center"/>
            </w:pPr>
            <w:r>
              <w:rPr>
                <w:rFonts w:ascii="Times New Roman" w:hAnsi="Times New Roman" w:eastAsia="Times New Roman"/>
                <w:b w:val="0"/>
                <w:color w:val="000000"/>
                <w:sz w:val="24"/>
              </w:rPr>
              <w:t>5</w:t>
            </w:r>
          </w:p>
        </w:tc>
        <w:tc>
          <w:tcPr>
            <w:tcW w:w="2381" w:type="dxa"/>
            <w:vAlign w:val="center"/>
          </w:tcPr>
          <w:p w14:paraId="3A6BF73E">
            <w:pPr>
              <w:spacing w:before="0" w:after="0" w:line="240" w:lineRule="auto"/>
              <w:jc w:val="left"/>
            </w:pPr>
            <w:r>
              <w:rPr>
                <w:rFonts w:ascii="Times New Roman" w:hAnsi="Times New Roman" w:eastAsia="Times New Roman"/>
                <w:b w:val="0"/>
                <w:color w:val="000000"/>
                <w:sz w:val="24"/>
              </w:rPr>
              <w:t>orders_enriched.csv</w:t>
            </w:r>
          </w:p>
        </w:tc>
        <w:tc>
          <w:tcPr>
            <w:tcW w:w="6009" w:type="dxa"/>
            <w:vAlign w:val="center"/>
          </w:tcPr>
          <w:p w14:paraId="671B6A11">
            <w:pPr>
              <w:spacing w:before="0" w:after="0" w:line="240" w:lineRule="auto"/>
              <w:jc w:val="left"/>
            </w:pPr>
            <w:r>
              <w:rPr>
                <w:rFonts w:ascii="Times New Roman" w:hAnsi="Times New Roman" w:eastAsia="Times New Roman"/>
                <w:b w:val="0"/>
                <w:color w:val="000000"/>
                <w:sz w:val="24"/>
              </w:rPr>
              <w:t>Thông tin đơn hàng đã bổ sung khách hàng, địa lý, trạng thái, thanh toán, kênh và nhân viên bán hàng.</w:t>
            </w:r>
          </w:p>
        </w:tc>
      </w:tr>
      <w:tr w14:paraId="15B4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9FD1D47">
            <w:pPr>
              <w:spacing w:before="0" w:after="0" w:line="240" w:lineRule="auto"/>
              <w:jc w:val="center"/>
            </w:pPr>
            <w:r>
              <w:rPr>
                <w:rFonts w:ascii="Times New Roman" w:hAnsi="Times New Roman" w:eastAsia="Times New Roman"/>
                <w:b w:val="0"/>
                <w:color w:val="000000"/>
                <w:sz w:val="24"/>
              </w:rPr>
              <w:t>6</w:t>
            </w:r>
          </w:p>
        </w:tc>
        <w:tc>
          <w:tcPr>
            <w:tcW w:w="2381" w:type="dxa"/>
            <w:vAlign w:val="center"/>
          </w:tcPr>
          <w:p w14:paraId="01BB733C">
            <w:pPr>
              <w:spacing w:before="0" w:after="0" w:line="240" w:lineRule="auto"/>
              <w:jc w:val="left"/>
            </w:pPr>
            <w:r>
              <w:rPr>
                <w:rFonts w:ascii="Times New Roman" w:hAnsi="Times New Roman" w:eastAsia="Times New Roman"/>
                <w:b w:val="0"/>
                <w:color w:val="000000"/>
                <w:sz w:val="24"/>
              </w:rPr>
              <w:t>order_items.csv</w:t>
            </w:r>
          </w:p>
        </w:tc>
        <w:tc>
          <w:tcPr>
            <w:tcW w:w="6009" w:type="dxa"/>
            <w:vAlign w:val="center"/>
          </w:tcPr>
          <w:p w14:paraId="0DDAB164">
            <w:pPr>
              <w:spacing w:before="0" w:after="0" w:line="240" w:lineRule="auto"/>
              <w:jc w:val="left"/>
            </w:pPr>
            <w:r>
              <w:rPr>
                <w:rFonts w:ascii="Times New Roman" w:hAnsi="Times New Roman" w:eastAsia="Times New Roman"/>
                <w:b w:val="0"/>
                <w:color w:val="000000"/>
                <w:sz w:val="24"/>
              </w:rPr>
              <w:t>Chi tiết từng sản phẩm trong đơn hàng: số lượng, đơn giá, chiết khấu và mã khuyến mãi.</w:t>
            </w:r>
          </w:p>
        </w:tc>
      </w:tr>
      <w:tr w14:paraId="37BC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9A8FA8E">
            <w:pPr>
              <w:spacing w:before="0" w:after="0" w:line="240" w:lineRule="auto"/>
              <w:jc w:val="center"/>
            </w:pPr>
            <w:r>
              <w:rPr>
                <w:rFonts w:ascii="Times New Roman" w:hAnsi="Times New Roman" w:eastAsia="Times New Roman"/>
                <w:b w:val="0"/>
                <w:color w:val="000000"/>
                <w:sz w:val="24"/>
              </w:rPr>
              <w:t>7</w:t>
            </w:r>
          </w:p>
        </w:tc>
        <w:tc>
          <w:tcPr>
            <w:tcW w:w="2381" w:type="dxa"/>
            <w:vAlign w:val="center"/>
          </w:tcPr>
          <w:p w14:paraId="6E55CC06">
            <w:pPr>
              <w:spacing w:before="0" w:after="0" w:line="240" w:lineRule="auto"/>
              <w:jc w:val="left"/>
            </w:pPr>
            <w:r>
              <w:rPr>
                <w:rFonts w:ascii="Times New Roman" w:hAnsi="Times New Roman" w:eastAsia="Times New Roman"/>
                <w:b w:val="0"/>
                <w:color w:val="000000"/>
                <w:sz w:val="24"/>
              </w:rPr>
              <w:t>payments.csv</w:t>
            </w:r>
          </w:p>
        </w:tc>
        <w:tc>
          <w:tcPr>
            <w:tcW w:w="6009" w:type="dxa"/>
            <w:vAlign w:val="center"/>
          </w:tcPr>
          <w:p w14:paraId="283EB5FA">
            <w:pPr>
              <w:spacing w:before="0" w:after="0" w:line="240" w:lineRule="auto"/>
              <w:jc w:val="left"/>
            </w:pPr>
            <w:r>
              <w:rPr>
                <w:rFonts w:ascii="Times New Roman" w:hAnsi="Times New Roman" w:eastAsia="Times New Roman"/>
                <w:b w:val="0"/>
                <w:color w:val="000000"/>
                <w:sz w:val="24"/>
              </w:rPr>
              <w:t>Thông tin phương thức thanh toán, giá trị thanh toán và số kỳ trả góp theo đơn hàng.</w:t>
            </w:r>
          </w:p>
        </w:tc>
      </w:tr>
      <w:tr w14:paraId="70A4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D348C45">
            <w:pPr>
              <w:spacing w:before="0" w:after="0" w:line="240" w:lineRule="auto"/>
              <w:jc w:val="center"/>
            </w:pPr>
            <w:r>
              <w:rPr>
                <w:rFonts w:ascii="Times New Roman" w:hAnsi="Times New Roman" w:eastAsia="Times New Roman"/>
                <w:b w:val="0"/>
                <w:color w:val="000000"/>
                <w:sz w:val="24"/>
              </w:rPr>
              <w:t>8</w:t>
            </w:r>
          </w:p>
        </w:tc>
        <w:tc>
          <w:tcPr>
            <w:tcW w:w="2381" w:type="dxa"/>
            <w:vAlign w:val="center"/>
          </w:tcPr>
          <w:p w14:paraId="2D365803">
            <w:pPr>
              <w:spacing w:before="0" w:after="0" w:line="240" w:lineRule="auto"/>
              <w:jc w:val="left"/>
            </w:pPr>
            <w:r>
              <w:rPr>
                <w:rFonts w:ascii="Times New Roman" w:hAnsi="Times New Roman" w:eastAsia="Times New Roman"/>
                <w:b w:val="0"/>
                <w:color w:val="000000"/>
                <w:sz w:val="24"/>
              </w:rPr>
              <w:t>returns.csv</w:t>
            </w:r>
          </w:p>
        </w:tc>
        <w:tc>
          <w:tcPr>
            <w:tcW w:w="6009" w:type="dxa"/>
            <w:vAlign w:val="center"/>
          </w:tcPr>
          <w:p w14:paraId="50F83D9D">
            <w:pPr>
              <w:spacing w:before="0" w:after="0" w:line="240" w:lineRule="auto"/>
              <w:jc w:val="left"/>
            </w:pPr>
            <w:r>
              <w:rPr>
                <w:rFonts w:ascii="Times New Roman" w:hAnsi="Times New Roman" w:eastAsia="Times New Roman"/>
                <w:b w:val="0"/>
                <w:color w:val="000000"/>
                <w:sz w:val="24"/>
              </w:rPr>
              <w:t>Thông tin hoàn trả: sản phẩm, ngày trả, lý do, số lượng trả và số tiền hoàn.</w:t>
            </w:r>
          </w:p>
        </w:tc>
      </w:tr>
      <w:tr w14:paraId="50E1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9140976">
            <w:pPr>
              <w:spacing w:before="0" w:after="0" w:line="240" w:lineRule="auto"/>
              <w:jc w:val="center"/>
            </w:pPr>
            <w:r>
              <w:rPr>
                <w:rFonts w:ascii="Times New Roman" w:hAnsi="Times New Roman" w:eastAsia="Times New Roman"/>
                <w:b w:val="0"/>
                <w:color w:val="000000"/>
                <w:sz w:val="24"/>
              </w:rPr>
              <w:t>9</w:t>
            </w:r>
          </w:p>
        </w:tc>
        <w:tc>
          <w:tcPr>
            <w:tcW w:w="2381" w:type="dxa"/>
            <w:vAlign w:val="center"/>
          </w:tcPr>
          <w:p w14:paraId="44D5060A">
            <w:pPr>
              <w:spacing w:before="0" w:after="0" w:line="240" w:lineRule="auto"/>
              <w:jc w:val="left"/>
            </w:pPr>
            <w:r>
              <w:rPr>
                <w:rFonts w:ascii="Times New Roman" w:hAnsi="Times New Roman" w:eastAsia="Times New Roman"/>
                <w:b w:val="0"/>
                <w:color w:val="000000"/>
                <w:sz w:val="24"/>
              </w:rPr>
              <w:t>reviews.csv</w:t>
            </w:r>
          </w:p>
        </w:tc>
        <w:tc>
          <w:tcPr>
            <w:tcW w:w="6009" w:type="dxa"/>
            <w:vAlign w:val="center"/>
          </w:tcPr>
          <w:p w14:paraId="681DC8C8">
            <w:pPr>
              <w:spacing w:before="0" w:after="0" w:line="240" w:lineRule="auto"/>
              <w:jc w:val="left"/>
            </w:pPr>
            <w:r>
              <w:rPr>
                <w:rFonts w:ascii="Times New Roman" w:hAnsi="Times New Roman" w:eastAsia="Times New Roman"/>
                <w:b w:val="0"/>
                <w:color w:val="000000"/>
                <w:sz w:val="24"/>
              </w:rPr>
              <w:t>Thông tin đánh giá gắn với đơn hàng, sản phẩm và khách hàng.</w:t>
            </w:r>
          </w:p>
        </w:tc>
      </w:tr>
      <w:tr w14:paraId="618BF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8F6DCDD">
            <w:pPr>
              <w:spacing w:before="0" w:after="0" w:line="240" w:lineRule="auto"/>
              <w:jc w:val="center"/>
            </w:pPr>
            <w:r>
              <w:rPr>
                <w:rFonts w:ascii="Times New Roman" w:hAnsi="Times New Roman" w:eastAsia="Times New Roman"/>
                <w:b w:val="0"/>
                <w:color w:val="000000"/>
                <w:sz w:val="24"/>
              </w:rPr>
              <w:t>10</w:t>
            </w:r>
          </w:p>
        </w:tc>
        <w:tc>
          <w:tcPr>
            <w:tcW w:w="2381" w:type="dxa"/>
            <w:vAlign w:val="center"/>
          </w:tcPr>
          <w:p w14:paraId="1EB3D59C">
            <w:pPr>
              <w:spacing w:before="0" w:after="0" w:line="240" w:lineRule="auto"/>
              <w:jc w:val="left"/>
            </w:pPr>
            <w:r>
              <w:rPr>
                <w:rFonts w:ascii="Times New Roman" w:hAnsi="Times New Roman" w:eastAsia="Times New Roman"/>
                <w:b w:val="0"/>
                <w:color w:val="000000"/>
                <w:sz w:val="24"/>
              </w:rPr>
              <w:t>shipments_realistic.csv</w:t>
            </w:r>
          </w:p>
        </w:tc>
        <w:tc>
          <w:tcPr>
            <w:tcW w:w="6009" w:type="dxa"/>
            <w:vAlign w:val="center"/>
          </w:tcPr>
          <w:p w14:paraId="03CB7BF4">
            <w:pPr>
              <w:spacing w:before="0" w:after="0" w:line="240" w:lineRule="auto"/>
              <w:jc w:val="left"/>
            </w:pPr>
            <w:r>
              <w:rPr>
                <w:rFonts w:ascii="Times New Roman" w:hAnsi="Times New Roman" w:eastAsia="Times New Roman"/>
                <w:b w:val="0"/>
                <w:color w:val="000000"/>
                <w:sz w:val="24"/>
              </w:rPr>
              <w:t>Thông tin vận chuyển và hồ sơ người giao hàng, thời gian giao, phí và chỉ số giao hàng.</w:t>
            </w:r>
          </w:p>
        </w:tc>
      </w:tr>
      <w:tr w14:paraId="7312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62602C0">
            <w:pPr>
              <w:spacing w:before="0" w:after="0" w:line="240" w:lineRule="auto"/>
              <w:jc w:val="center"/>
            </w:pPr>
            <w:r>
              <w:rPr>
                <w:rFonts w:ascii="Times New Roman" w:hAnsi="Times New Roman" w:eastAsia="Times New Roman"/>
                <w:b w:val="0"/>
                <w:color w:val="000000"/>
                <w:sz w:val="24"/>
              </w:rPr>
              <w:t>11</w:t>
            </w:r>
          </w:p>
        </w:tc>
        <w:tc>
          <w:tcPr>
            <w:tcW w:w="2381" w:type="dxa"/>
            <w:vAlign w:val="center"/>
          </w:tcPr>
          <w:p w14:paraId="1179E246">
            <w:pPr>
              <w:spacing w:before="0" w:after="0" w:line="240" w:lineRule="auto"/>
              <w:jc w:val="left"/>
            </w:pPr>
            <w:r>
              <w:rPr>
                <w:rFonts w:ascii="Times New Roman" w:hAnsi="Times New Roman" w:eastAsia="Times New Roman"/>
                <w:b w:val="0"/>
                <w:color w:val="000000"/>
                <w:sz w:val="24"/>
              </w:rPr>
              <w:t>inventory.csv</w:t>
            </w:r>
          </w:p>
        </w:tc>
        <w:tc>
          <w:tcPr>
            <w:tcW w:w="6009" w:type="dxa"/>
            <w:vAlign w:val="center"/>
          </w:tcPr>
          <w:p w14:paraId="38F3654F">
            <w:pPr>
              <w:spacing w:before="0" w:after="0" w:line="240" w:lineRule="auto"/>
              <w:jc w:val="left"/>
            </w:pPr>
            <w:r>
              <w:rPr>
                <w:rFonts w:ascii="Times New Roman" w:hAnsi="Times New Roman" w:eastAsia="Times New Roman"/>
                <w:b w:val="0"/>
                <w:color w:val="000000"/>
                <w:sz w:val="24"/>
              </w:rPr>
              <w:t>Snapshot tồn kho và các chỉ số vận hành kho như tồn hiện có, stockout, days of supply, fill rate, overstock và sell-through.</w:t>
            </w:r>
          </w:p>
        </w:tc>
      </w:tr>
      <w:tr w14:paraId="3E29B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D83A7C4">
            <w:pPr>
              <w:spacing w:before="0" w:after="0" w:line="240" w:lineRule="auto"/>
              <w:jc w:val="center"/>
            </w:pPr>
            <w:r>
              <w:rPr>
                <w:rFonts w:ascii="Times New Roman" w:hAnsi="Times New Roman" w:eastAsia="Times New Roman"/>
                <w:b w:val="0"/>
                <w:color w:val="000000"/>
                <w:sz w:val="24"/>
              </w:rPr>
              <w:t>12</w:t>
            </w:r>
          </w:p>
        </w:tc>
        <w:tc>
          <w:tcPr>
            <w:tcW w:w="2381" w:type="dxa"/>
            <w:vAlign w:val="center"/>
          </w:tcPr>
          <w:p w14:paraId="0EDF9A8E">
            <w:pPr>
              <w:spacing w:before="0" w:after="0" w:line="240" w:lineRule="auto"/>
              <w:jc w:val="left"/>
            </w:pPr>
            <w:r>
              <w:rPr>
                <w:rFonts w:ascii="Times New Roman" w:hAnsi="Times New Roman" w:eastAsia="Times New Roman"/>
                <w:b w:val="0"/>
                <w:color w:val="000000"/>
                <w:sz w:val="24"/>
              </w:rPr>
              <w:t>web_traffic.csv</w:t>
            </w:r>
          </w:p>
        </w:tc>
        <w:tc>
          <w:tcPr>
            <w:tcW w:w="6009" w:type="dxa"/>
            <w:vAlign w:val="center"/>
          </w:tcPr>
          <w:p w14:paraId="2BBFAE38">
            <w:pPr>
              <w:spacing w:before="0" w:after="0" w:line="240" w:lineRule="auto"/>
              <w:jc w:val="left"/>
            </w:pPr>
            <w:r>
              <w:rPr>
                <w:rFonts w:ascii="Times New Roman" w:hAnsi="Times New Roman" w:eastAsia="Times New Roman"/>
                <w:b w:val="0"/>
                <w:color w:val="000000"/>
                <w:sz w:val="24"/>
              </w:rPr>
              <w:t>KPI truy cập website theo ngày: sessions, unique visitors, page views, bounce rate và traffic source.</w:t>
            </w:r>
          </w:p>
        </w:tc>
      </w:tr>
      <w:tr w14:paraId="48E0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D8F1C00">
            <w:pPr>
              <w:spacing w:before="0" w:after="0" w:line="240" w:lineRule="auto"/>
              <w:jc w:val="center"/>
            </w:pPr>
            <w:r>
              <w:rPr>
                <w:rFonts w:ascii="Times New Roman" w:hAnsi="Times New Roman" w:eastAsia="Times New Roman"/>
                <w:b w:val="0"/>
                <w:color w:val="000000"/>
                <w:sz w:val="24"/>
              </w:rPr>
              <w:t>13</w:t>
            </w:r>
          </w:p>
        </w:tc>
        <w:tc>
          <w:tcPr>
            <w:tcW w:w="2381" w:type="dxa"/>
            <w:vAlign w:val="center"/>
          </w:tcPr>
          <w:p w14:paraId="79ABB424">
            <w:pPr>
              <w:spacing w:before="0" w:after="0" w:line="240" w:lineRule="auto"/>
              <w:jc w:val="left"/>
            </w:pPr>
            <w:r>
              <w:rPr>
                <w:rFonts w:ascii="Times New Roman" w:hAnsi="Times New Roman" w:eastAsia="Times New Roman"/>
                <w:b w:val="0"/>
                <w:color w:val="000000"/>
                <w:sz w:val="24"/>
              </w:rPr>
              <w:t>epd.json</w:t>
            </w:r>
          </w:p>
        </w:tc>
        <w:tc>
          <w:tcPr>
            <w:tcW w:w="6009" w:type="dxa"/>
            <w:vAlign w:val="center"/>
          </w:tcPr>
          <w:p w14:paraId="4779841D">
            <w:pPr>
              <w:spacing w:before="0" w:after="0" w:line="240" w:lineRule="auto"/>
              <w:jc w:val="left"/>
            </w:pPr>
            <w:r>
              <w:rPr>
                <w:rFonts w:ascii="Times New Roman" w:hAnsi="Times New Roman" w:eastAsia="Times New Roman"/>
                <w:b w:val="0"/>
                <w:color w:val="000000"/>
                <w:sz w:val="24"/>
              </w:rPr>
              <w:t>Bảng JSON có cấu trúc trường tương ứng với danh mục sản phẩm.</w:t>
            </w:r>
          </w:p>
        </w:tc>
      </w:tr>
      <w:tr w14:paraId="2702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33B59CE">
            <w:pPr>
              <w:spacing w:before="0" w:after="0" w:line="240" w:lineRule="auto"/>
              <w:jc w:val="center"/>
            </w:pPr>
            <w:r>
              <w:rPr>
                <w:rFonts w:ascii="Times New Roman" w:hAnsi="Times New Roman" w:eastAsia="Times New Roman"/>
                <w:b w:val="0"/>
                <w:color w:val="000000"/>
                <w:sz w:val="24"/>
              </w:rPr>
              <w:t>14</w:t>
            </w:r>
          </w:p>
        </w:tc>
        <w:tc>
          <w:tcPr>
            <w:tcW w:w="2381" w:type="dxa"/>
            <w:vAlign w:val="center"/>
          </w:tcPr>
          <w:p w14:paraId="0A059BEB">
            <w:pPr>
              <w:spacing w:before="0" w:after="0" w:line="240" w:lineRule="auto"/>
              <w:jc w:val="left"/>
            </w:pPr>
            <w:r>
              <w:rPr>
                <w:rFonts w:ascii="Times New Roman" w:hAnsi="Times New Roman" w:eastAsia="Times New Roman"/>
                <w:b w:val="0"/>
                <w:color w:val="000000"/>
                <w:sz w:val="24"/>
              </w:rPr>
              <w:t>eprom.json</w:t>
            </w:r>
          </w:p>
        </w:tc>
        <w:tc>
          <w:tcPr>
            <w:tcW w:w="6009" w:type="dxa"/>
            <w:vAlign w:val="center"/>
          </w:tcPr>
          <w:p w14:paraId="321B930F">
            <w:pPr>
              <w:spacing w:before="0" w:after="0" w:line="240" w:lineRule="auto"/>
              <w:jc w:val="left"/>
            </w:pPr>
            <w:r>
              <w:rPr>
                <w:rFonts w:ascii="Times New Roman" w:hAnsi="Times New Roman" w:eastAsia="Times New Roman"/>
                <w:b w:val="0"/>
                <w:color w:val="000000"/>
                <w:sz w:val="24"/>
              </w:rPr>
              <w:t>Bảng JSON có cấu trúc trường tương ứng với thông tin khuyến mãi.</w:t>
            </w:r>
          </w:p>
        </w:tc>
      </w:tr>
      <w:tr w14:paraId="6A48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F1A4224">
            <w:pPr>
              <w:spacing w:before="0" w:after="0" w:line="240" w:lineRule="auto"/>
              <w:jc w:val="center"/>
            </w:pPr>
            <w:r>
              <w:rPr>
                <w:rFonts w:ascii="Times New Roman" w:hAnsi="Times New Roman" w:eastAsia="Times New Roman"/>
                <w:b w:val="0"/>
                <w:color w:val="000000"/>
                <w:sz w:val="24"/>
              </w:rPr>
              <w:t>15</w:t>
            </w:r>
          </w:p>
        </w:tc>
        <w:tc>
          <w:tcPr>
            <w:tcW w:w="2381" w:type="dxa"/>
            <w:vAlign w:val="center"/>
          </w:tcPr>
          <w:p w14:paraId="5696912D">
            <w:pPr>
              <w:spacing w:before="0" w:after="0" w:line="240" w:lineRule="auto"/>
              <w:jc w:val="left"/>
            </w:pPr>
            <w:r>
              <w:rPr>
                <w:rFonts w:ascii="Times New Roman" w:hAnsi="Times New Roman" w:eastAsia="Times New Roman"/>
                <w:b w:val="0"/>
                <w:color w:val="000000"/>
                <w:sz w:val="24"/>
              </w:rPr>
              <w:t>tf.json</w:t>
            </w:r>
          </w:p>
        </w:tc>
        <w:tc>
          <w:tcPr>
            <w:tcW w:w="6009" w:type="dxa"/>
            <w:vAlign w:val="center"/>
          </w:tcPr>
          <w:p w14:paraId="4184E9D6">
            <w:pPr>
              <w:spacing w:before="0" w:after="0" w:line="240" w:lineRule="auto"/>
              <w:jc w:val="left"/>
            </w:pPr>
            <w:r>
              <w:rPr>
                <w:rFonts w:ascii="Times New Roman" w:hAnsi="Times New Roman" w:eastAsia="Times New Roman"/>
                <w:b w:val="0"/>
                <w:color w:val="000000"/>
                <w:sz w:val="24"/>
              </w:rPr>
              <w:t>Bảng JSON có cấu trúc trường tương ứng với KPI web traffic.</w:t>
            </w:r>
          </w:p>
        </w:tc>
      </w:tr>
    </w:tbl>
    <w:p w14:paraId="31A8E6CC">
      <w:pPr>
        <w:pStyle w:val="2"/>
        <w:keepNext/>
        <w:spacing w:before="160" w:after="80"/>
      </w:pPr>
      <w:r>
        <w:rPr>
          <w:rFonts w:ascii="Times New Roman" w:hAnsi="Times New Roman" w:eastAsia="Times New Roman"/>
          <w:b/>
          <w:color w:val="000000"/>
          <w:sz w:val="24"/>
        </w:rPr>
        <w:t>4. Các trường định danh và trường liên kết phổ biến</w:t>
      </w:r>
    </w:p>
    <w:p w14:paraId="08415A7D">
      <w:pPr>
        <w:spacing w:before="0" w:after="120" w:line="276" w:lineRule="auto"/>
        <w:jc w:val="both"/>
      </w:pPr>
      <w:r>
        <w:rPr>
          <w:rFonts w:ascii="Times New Roman" w:hAnsi="Times New Roman" w:eastAsia="Times New Roman"/>
          <w:color w:val="000000"/>
          <w:sz w:val="24"/>
        </w:rPr>
        <w:t>File Data Dictionary không khai báo trực tiếp khóa chính hoặc khóa ngoại. Tuy nhiên, nhiều field định danh xuất hiện lặp lại ở các bảng và có thể được dùng làm cơ sở liên kết khi mô hình hóa dữ liệu. Bảng dưới đây chỉ tổng hợp sự xuất hiện của các field theo đúng Data Dictionary nguồn.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6C4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vAlign w:val="center"/>
          </w:tcPr>
          <w:p w14:paraId="38637DC4">
            <w:pPr>
              <w:spacing w:before="0" w:after="0" w:line="240" w:lineRule="auto"/>
              <w:jc w:val="center"/>
            </w:pPr>
            <w:r>
              <w:rPr>
                <w:rFonts w:ascii="Times New Roman" w:hAnsi="Times New Roman" w:eastAsia="Times New Roman"/>
                <w:b/>
                <w:color w:val="000000"/>
                <w:sz w:val="24"/>
              </w:rPr>
              <w:t>Field</w:t>
            </w:r>
          </w:p>
        </w:tc>
        <w:tc>
          <w:tcPr>
            <w:tcW w:w="3401" w:type="dxa"/>
            <w:vAlign w:val="center"/>
          </w:tcPr>
          <w:p w14:paraId="2400D98E">
            <w:pPr>
              <w:spacing w:before="0" w:after="0" w:line="240" w:lineRule="auto"/>
              <w:jc w:val="center"/>
            </w:pPr>
            <w:r>
              <w:rPr>
                <w:rFonts w:ascii="Times New Roman" w:hAnsi="Times New Roman" w:eastAsia="Times New Roman"/>
                <w:b/>
                <w:color w:val="000000"/>
                <w:sz w:val="24"/>
              </w:rPr>
              <w:t>Xuất hiện trong bảng</w:t>
            </w:r>
          </w:p>
        </w:tc>
        <w:tc>
          <w:tcPr>
            <w:tcW w:w="3968" w:type="dxa"/>
            <w:vAlign w:val="center"/>
          </w:tcPr>
          <w:p w14:paraId="251062DD">
            <w:pPr>
              <w:spacing w:before="0" w:after="0" w:line="240" w:lineRule="auto"/>
              <w:jc w:val="center"/>
            </w:pPr>
            <w:r>
              <w:rPr>
                <w:rFonts w:ascii="Times New Roman" w:hAnsi="Times New Roman" w:eastAsia="Times New Roman"/>
                <w:b/>
                <w:color w:val="000000"/>
                <w:sz w:val="24"/>
              </w:rPr>
              <w:t>Vai trò mô tả</w:t>
            </w:r>
          </w:p>
        </w:tc>
      </w:tr>
      <w:tr w14:paraId="07C0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7720247A">
            <w:pPr>
              <w:spacing w:before="0" w:after="0" w:line="240" w:lineRule="auto"/>
              <w:jc w:val="left"/>
            </w:pPr>
            <w:r>
              <w:rPr>
                <w:rFonts w:ascii="Times New Roman" w:hAnsi="Times New Roman" w:eastAsia="Times New Roman"/>
                <w:b w:val="0"/>
                <w:color w:val="000000"/>
                <w:sz w:val="24"/>
              </w:rPr>
              <w:t>customer_id</w:t>
            </w:r>
          </w:p>
        </w:tc>
        <w:tc>
          <w:tcPr>
            <w:tcW w:w="3401" w:type="dxa"/>
            <w:vAlign w:val="center"/>
          </w:tcPr>
          <w:p w14:paraId="4D29CEB2">
            <w:pPr>
              <w:spacing w:before="0" w:after="0" w:line="240" w:lineRule="auto"/>
              <w:jc w:val="left"/>
            </w:pPr>
            <w:r>
              <w:rPr>
                <w:rFonts w:ascii="Times New Roman" w:hAnsi="Times New Roman" w:eastAsia="Times New Roman"/>
                <w:b w:val="0"/>
                <w:color w:val="000000"/>
                <w:sz w:val="24"/>
              </w:rPr>
              <w:t>customers.csv, orders_enriched.csv, reviews.csv</w:t>
            </w:r>
          </w:p>
        </w:tc>
        <w:tc>
          <w:tcPr>
            <w:tcW w:w="3968" w:type="dxa"/>
            <w:vAlign w:val="center"/>
          </w:tcPr>
          <w:p w14:paraId="149590B9">
            <w:pPr>
              <w:spacing w:before="0" w:after="0" w:line="240" w:lineRule="auto"/>
              <w:jc w:val="left"/>
            </w:pPr>
            <w:r>
              <w:rPr>
                <w:rFonts w:ascii="Times New Roman" w:hAnsi="Times New Roman" w:eastAsia="Times New Roman"/>
                <w:b w:val="0"/>
                <w:color w:val="000000"/>
                <w:sz w:val="24"/>
              </w:rPr>
              <w:t>Mã định danh duy nhất của khách hàng</w:t>
            </w:r>
          </w:p>
        </w:tc>
      </w:tr>
      <w:tr w14:paraId="681C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33A779D9">
            <w:pPr>
              <w:spacing w:before="0" w:after="0" w:line="240" w:lineRule="auto"/>
              <w:jc w:val="left"/>
            </w:pPr>
            <w:r>
              <w:rPr>
                <w:rFonts w:ascii="Times New Roman" w:hAnsi="Times New Roman" w:eastAsia="Times New Roman"/>
                <w:b w:val="0"/>
                <w:color w:val="000000"/>
                <w:sz w:val="24"/>
              </w:rPr>
              <w:t>zip</w:t>
            </w:r>
          </w:p>
        </w:tc>
        <w:tc>
          <w:tcPr>
            <w:tcW w:w="3401" w:type="dxa"/>
            <w:vAlign w:val="center"/>
          </w:tcPr>
          <w:p w14:paraId="284900D6">
            <w:pPr>
              <w:spacing w:before="0" w:after="0" w:line="240" w:lineRule="auto"/>
              <w:jc w:val="left"/>
            </w:pPr>
            <w:r>
              <w:rPr>
                <w:rFonts w:ascii="Times New Roman" w:hAnsi="Times New Roman" w:eastAsia="Times New Roman"/>
                <w:b w:val="0"/>
                <w:color w:val="000000"/>
                <w:sz w:val="24"/>
              </w:rPr>
              <w:t>customers.csv, geography.csv, orders_enriched.csv</w:t>
            </w:r>
          </w:p>
        </w:tc>
        <w:tc>
          <w:tcPr>
            <w:tcW w:w="3968" w:type="dxa"/>
            <w:vAlign w:val="center"/>
          </w:tcPr>
          <w:p w14:paraId="4404AFC6">
            <w:pPr>
              <w:spacing w:before="0" w:after="0" w:line="240" w:lineRule="auto"/>
              <w:jc w:val="left"/>
            </w:pPr>
            <w:r>
              <w:rPr>
                <w:rFonts w:ascii="Times New Roman" w:hAnsi="Times New Roman" w:eastAsia="Times New Roman"/>
                <w:b w:val="0"/>
                <w:color w:val="000000"/>
                <w:sz w:val="24"/>
              </w:rPr>
              <w:t>Mã ZIP/khu vực của khách hàng</w:t>
            </w:r>
          </w:p>
        </w:tc>
      </w:tr>
      <w:tr w14:paraId="0A12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532E9C1A">
            <w:pPr>
              <w:spacing w:before="0" w:after="0" w:line="240" w:lineRule="auto"/>
              <w:jc w:val="left"/>
            </w:pPr>
            <w:r>
              <w:rPr>
                <w:rFonts w:ascii="Times New Roman" w:hAnsi="Times New Roman" w:eastAsia="Times New Roman"/>
                <w:b w:val="0"/>
                <w:color w:val="000000"/>
                <w:sz w:val="24"/>
              </w:rPr>
              <w:t>product_id</w:t>
            </w:r>
          </w:p>
        </w:tc>
        <w:tc>
          <w:tcPr>
            <w:tcW w:w="3401" w:type="dxa"/>
            <w:vAlign w:val="center"/>
          </w:tcPr>
          <w:p w14:paraId="3806E580">
            <w:pPr>
              <w:spacing w:before="0" w:after="0" w:line="240" w:lineRule="auto"/>
              <w:jc w:val="left"/>
            </w:pPr>
            <w:r>
              <w:rPr>
                <w:rFonts w:ascii="Times New Roman" w:hAnsi="Times New Roman" w:eastAsia="Times New Roman"/>
                <w:b w:val="0"/>
                <w:color w:val="000000"/>
                <w:sz w:val="24"/>
              </w:rPr>
              <w:t>products.csv, order_items.csv, returns.csv, reviews.csv, inventory.csv, epd.json</w:t>
            </w:r>
          </w:p>
        </w:tc>
        <w:tc>
          <w:tcPr>
            <w:tcW w:w="3968" w:type="dxa"/>
            <w:vAlign w:val="center"/>
          </w:tcPr>
          <w:p w14:paraId="762E2868">
            <w:pPr>
              <w:spacing w:before="0" w:after="0" w:line="240" w:lineRule="auto"/>
              <w:jc w:val="left"/>
            </w:pPr>
            <w:r>
              <w:rPr>
                <w:rFonts w:ascii="Times New Roman" w:hAnsi="Times New Roman" w:eastAsia="Times New Roman"/>
                <w:b w:val="0"/>
                <w:color w:val="000000"/>
                <w:sz w:val="24"/>
              </w:rPr>
              <w:t>Mã sản phẩm duy nhất</w:t>
            </w:r>
          </w:p>
        </w:tc>
      </w:tr>
      <w:tr w14:paraId="3B3F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0761BE2B">
            <w:pPr>
              <w:spacing w:before="0" w:after="0" w:line="240" w:lineRule="auto"/>
              <w:jc w:val="left"/>
            </w:pPr>
            <w:r>
              <w:rPr>
                <w:rFonts w:ascii="Times New Roman" w:hAnsi="Times New Roman" w:eastAsia="Times New Roman"/>
                <w:b w:val="0"/>
                <w:color w:val="000000"/>
                <w:sz w:val="24"/>
              </w:rPr>
              <w:t>order_id</w:t>
            </w:r>
          </w:p>
        </w:tc>
        <w:tc>
          <w:tcPr>
            <w:tcW w:w="3401" w:type="dxa"/>
            <w:vAlign w:val="center"/>
          </w:tcPr>
          <w:p w14:paraId="509DA5F8">
            <w:pPr>
              <w:spacing w:before="0" w:after="0" w:line="240" w:lineRule="auto"/>
              <w:jc w:val="left"/>
            </w:pPr>
            <w:r>
              <w:rPr>
                <w:rFonts w:ascii="Times New Roman" w:hAnsi="Times New Roman" w:eastAsia="Times New Roman"/>
                <w:b w:val="0"/>
                <w:color w:val="000000"/>
                <w:sz w:val="24"/>
              </w:rPr>
              <w:t>orders_enriched.csv, order_items.csv, payments.csv, returns.csv, reviews.csv, shipments_realistic.csv</w:t>
            </w:r>
          </w:p>
        </w:tc>
        <w:tc>
          <w:tcPr>
            <w:tcW w:w="3968" w:type="dxa"/>
            <w:vAlign w:val="center"/>
          </w:tcPr>
          <w:p w14:paraId="148A3FB9">
            <w:pPr>
              <w:spacing w:before="0" w:after="0" w:line="240" w:lineRule="auto"/>
              <w:jc w:val="left"/>
            </w:pPr>
            <w:r>
              <w:rPr>
                <w:rFonts w:ascii="Times New Roman" w:hAnsi="Times New Roman" w:eastAsia="Times New Roman"/>
                <w:b w:val="0"/>
                <w:color w:val="000000"/>
                <w:sz w:val="24"/>
              </w:rPr>
              <w:t>Mã đơn hàng duy nhất</w:t>
            </w:r>
          </w:p>
        </w:tc>
      </w:tr>
      <w:tr w14:paraId="29AD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382E3898">
            <w:pPr>
              <w:spacing w:before="0" w:after="0" w:line="240" w:lineRule="auto"/>
              <w:jc w:val="left"/>
            </w:pPr>
            <w:r>
              <w:rPr>
                <w:rFonts w:ascii="Times New Roman" w:hAnsi="Times New Roman" w:eastAsia="Times New Roman"/>
                <w:b w:val="0"/>
                <w:color w:val="000000"/>
                <w:sz w:val="24"/>
              </w:rPr>
              <w:t>promo_id</w:t>
            </w:r>
          </w:p>
        </w:tc>
        <w:tc>
          <w:tcPr>
            <w:tcW w:w="3401" w:type="dxa"/>
            <w:vAlign w:val="center"/>
          </w:tcPr>
          <w:p w14:paraId="03CC7DCE">
            <w:pPr>
              <w:spacing w:before="0" w:after="0" w:line="240" w:lineRule="auto"/>
              <w:jc w:val="left"/>
            </w:pPr>
            <w:r>
              <w:rPr>
                <w:rFonts w:ascii="Times New Roman" w:hAnsi="Times New Roman" w:eastAsia="Times New Roman"/>
                <w:b w:val="0"/>
                <w:color w:val="000000"/>
                <w:sz w:val="24"/>
              </w:rPr>
              <w:t>promotions.csv, order_items.csv, eprom.json</w:t>
            </w:r>
          </w:p>
        </w:tc>
        <w:tc>
          <w:tcPr>
            <w:tcW w:w="3968" w:type="dxa"/>
            <w:vAlign w:val="center"/>
          </w:tcPr>
          <w:p w14:paraId="4187FB91">
            <w:pPr>
              <w:spacing w:before="0" w:after="0" w:line="240" w:lineRule="auto"/>
              <w:jc w:val="left"/>
            </w:pPr>
            <w:r>
              <w:rPr>
                <w:rFonts w:ascii="Times New Roman" w:hAnsi="Times New Roman" w:eastAsia="Times New Roman"/>
                <w:b w:val="0"/>
                <w:color w:val="000000"/>
                <w:sz w:val="24"/>
              </w:rPr>
              <w:t>Mã chương trình khuyến mãi</w:t>
            </w:r>
          </w:p>
        </w:tc>
      </w:tr>
      <w:tr w14:paraId="427F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08D51070">
            <w:pPr>
              <w:spacing w:before="0" w:after="0" w:line="240" w:lineRule="auto"/>
              <w:jc w:val="left"/>
            </w:pPr>
            <w:r>
              <w:rPr>
                <w:rFonts w:ascii="Times New Roman" w:hAnsi="Times New Roman" w:eastAsia="Times New Roman"/>
                <w:b w:val="0"/>
                <w:color w:val="000000"/>
                <w:sz w:val="24"/>
              </w:rPr>
              <w:t>shipper_id</w:t>
            </w:r>
          </w:p>
        </w:tc>
        <w:tc>
          <w:tcPr>
            <w:tcW w:w="3401" w:type="dxa"/>
            <w:vAlign w:val="center"/>
          </w:tcPr>
          <w:p w14:paraId="14B73E30">
            <w:pPr>
              <w:spacing w:before="0" w:after="0" w:line="240" w:lineRule="auto"/>
              <w:jc w:val="left"/>
            </w:pPr>
            <w:r>
              <w:rPr>
                <w:rFonts w:ascii="Times New Roman" w:hAnsi="Times New Roman" w:eastAsia="Times New Roman"/>
                <w:b w:val="0"/>
                <w:color w:val="000000"/>
                <w:sz w:val="24"/>
              </w:rPr>
              <w:t>shipments_realistic.csv</w:t>
            </w:r>
          </w:p>
        </w:tc>
        <w:tc>
          <w:tcPr>
            <w:tcW w:w="3968" w:type="dxa"/>
            <w:vAlign w:val="center"/>
          </w:tcPr>
          <w:p w14:paraId="2EBCD552">
            <w:pPr>
              <w:spacing w:before="0" w:after="0" w:line="240" w:lineRule="auto"/>
              <w:jc w:val="left"/>
            </w:pPr>
            <w:r>
              <w:rPr>
                <w:rFonts w:ascii="Times New Roman" w:hAnsi="Times New Roman" w:eastAsia="Times New Roman"/>
                <w:b w:val="0"/>
                <w:color w:val="000000"/>
                <w:sz w:val="24"/>
              </w:rPr>
              <w:t>Mã người giao hàng</w:t>
            </w:r>
          </w:p>
        </w:tc>
      </w:tr>
      <w:tr w14:paraId="5331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2045D5C0">
            <w:pPr>
              <w:spacing w:before="0" w:after="0" w:line="240" w:lineRule="auto"/>
              <w:jc w:val="left"/>
            </w:pPr>
            <w:r>
              <w:rPr>
                <w:rFonts w:ascii="Times New Roman" w:hAnsi="Times New Roman" w:eastAsia="Times New Roman"/>
                <w:b w:val="0"/>
                <w:color w:val="000000"/>
                <w:sz w:val="24"/>
              </w:rPr>
              <w:t>return_id</w:t>
            </w:r>
          </w:p>
        </w:tc>
        <w:tc>
          <w:tcPr>
            <w:tcW w:w="3401" w:type="dxa"/>
            <w:vAlign w:val="center"/>
          </w:tcPr>
          <w:p w14:paraId="28C4804F">
            <w:pPr>
              <w:spacing w:before="0" w:after="0" w:line="240" w:lineRule="auto"/>
              <w:jc w:val="left"/>
            </w:pPr>
            <w:r>
              <w:rPr>
                <w:rFonts w:ascii="Times New Roman" w:hAnsi="Times New Roman" w:eastAsia="Times New Roman"/>
                <w:b w:val="0"/>
                <w:color w:val="000000"/>
                <w:sz w:val="24"/>
              </w:rPr>
              <w:t>returns.csv</w:t>
            </w:r>
          </w:p>
        </w:tc>
        <w:tc>
          <w:tcPr>
            <w:tcW w:w="3968" w:type="dxa"/>
            <w:vAlign w:val="center"/>
          </w:tcPr>
          <w:p w14:paraId="7D3DCC5E">
            <w:pPr>
              <w:spacing w:before="0" w:after="0" w:line="240" w:lineRule="auto"/>
              <w:jc w:val="left"/>
            </w:pPr>
            <w:r>
              <w:rPr>
                <w:rFonts w:ascii="Times New Roman" w:hAnsi="Times New Roman" w:eastAsia="Times New Roman"/>
                <w:b w:val="0"/>
                <w:color w:val="000000"/>
                <w:sz w:val="24"/>
              </w:rPr>
              <w:t>Mã lần trả hàng duy nhất</w:t>
            </w:r>
          </w:p>
        </w:tc>
      </w:tr>
      <w:tr w14:paraId="366D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52F211DD">
            <w:pPr>
              <w:spacing w:before="0" w:after="0" w:line="240" w:lineRule="auto"/>
              <w:jc w:val="left"/>
            </w:pPr>
            <w:r>
              <w:rPr>
                <w:rFonts w:ascii="Times New Roman" w:hAnsi="Times New Roman" w:eastAsia="Times New Roman"/>
                <w:b w:val="0"/>
                <w:color w:val="000000"/>
                <w:sz w:val="24"/>
              </w:rPr>
              <w:t>review_id</w:t>
            </w:r>
          </w:p>
        </w:tc>
        <w:tc>
          <w:tcPr>
            <w:tcW w:w="3401" w:type="dxa"/>
            <w:vAlign w:val="center"/>
          </w:tcPr>
          <w:p w14:paraId="6E2B4F49">
            <w:pPr>
              <w:spacing w:before="0" w:after="0" w:line="240" w:lineRule="auto"/>
              <w:jc w:val="left"/>
            </w:pPr>
            <w:r>
              <w:rPr>
                <w:rFonts w:ascii="Times New Roman" w:hAnsi="Times New Roman" w:eastAsia="Times New Roman"/>
                <w:b w:val="0"/>
                <w:color w:val="000000"/>
                <w:sz w:val="24"/>
              </w:rPr>
              <w:t>reviews.csv</w:t>
            </w:r>
          </w:p>
        </w:tc>
        <w:tc>
          <w:tcPr>
            <w:tcW w:w="3968" w:type="dxa"/>
            <w:vAlign w:val="center"/>
          </w:tcPr>
          <w:p w14:paraId="1F7C2F96">
            <w:pPr>
              <w:spacing w:before="0" w:after="0" w:line="240" w:lineRule="auto"/>
              <w:jc w:val="left"/>
            </w:pPr>
            <w:r>
              <w:rPr>
                <w:rFonts w:ascii="Times New Roman" w:hAnsi="Times New Roman" w:eastAsia="Times New Roman"/>
                <w:b w:val="0"/>
                <w:color w:val="000000"/>
                <w:sz w:val="24"/>
              </w:rPr>
              <w:t>Mã đánh giá duy nhất</w:t>
            </w:r>
          </w:p>
        </w:tc>
      </w:tr>
    </w:tbl>
    <w:p w14:paraId="5FD46817">
      <w:pPr>
        <w:pStyle w:val="2"/>
        <w:keepNext/>
        <w:spacing w:before="160" w:after="80"/>
      </w:pPr>
      <w:r>
        <w:rPr>
          <w:rFonts w:ascii="Times New Roman" w:hAnsi="Times New Roman" w:eastAsia="Times New Roman"/>
          <w:b/>
          <w:color w:val="000000"/>
          <w:sz w:val="24"/>
        </w:rPr>
        <w:t>5. Nhóm kiểu dữ liệu xuất hiện</w:t>
      </w:r>
    </w:p>
    <w:p w14:paraId="042E9197">
      <w:pPr>
        <w:pStyle w:val="23"/>
        <w:spacing w:before="0" w:after="60" w:line="276" w:lineRule="auto"/>
      </w:pPr>
      <w:r>
        <w:rPr>
          <w:rFonts w:ascii="Times New Roman" w:hAnsi="Times New Roman" w:eastAsia="Times New Roman"/>
          <w:color w:val="000000"/>
          <w:sz w:val="24"/>
        </w:rPr>
        <w:t>INT / INTEGER / SMALLINT: dùng cho mã số dạng số, số lượng, số kỳ, tuổi, số năm kinh nghiệm và các chỉ tiêu đếm.</w:t>
      </w:r>
    </w:p>
    <w:p w14:paraId="37CCD216">
      <w:pPr>
        <w:pStyle w:val="23"/>
        <w:spacing w:before="0" w:after="60" w:line="276" w:lineRule="auto"/>
      </w:pPr>
      <w:r>
        <w:rPr>
          <w:rFonts w:ascii="Times New Roman" w:hAnsi="Times New Roman" w:eastAsia="Times New Roman"/>
          <w:color w:val="000000"/>
          <w:sz w:val="24"/>
        </w:rPr>
        <w:t>VARCHAR / TEXT: dùng cho mã định danh dạng chuỗi, tên, category, segment, trạng thái, kênh, lý do, ghi chú và các thuộc tính mô tả.</w:t>
      </w:r>
    </w:p>
    <w:p w14:paraId="1CB09F42">
      <w:pPr>
        <w:pStyle w:val="23"/>
        <w:spacing w:before="0" w:after="60" w:line="276" w:lineRule="auto"/>
      </w:pPr>
      <w:r>
        <w:rPr>
          <w:rFonts w:ascii="Times New Roman" w:hAnsi="Times New Roman" w:eastAsia="Times New Roman"/>
          <w:color w:val="000000"/>
          <w:sz w:val="24"/>
        </w:rPr>
        <w:t>DECIMAL: dùng cho giá, giá vốn, tiền giảm, tiền thanh toán, tiền hoàn, phí vận chuyển, tỷ lệ và các chỉ số số thực.</w:t>
      </w:r>
    </w:p>
    <w:p w14:paraId="178D28CC">
      <w:pPr>
        <w:pStyle w:val="23"/>
        <w:spacing w:before="0" w:after="60" w:line="276" w:lineRule="auto"/>
      </w:pPr>
      <w:r>
        <w:rPr>
          <w:rFonts w:ascii="Times New Roman" w:hAnsi="Times New Roman" w:eastAsia="Times New Roman"/>
          <w:color w:val="000000"/>
          <w:sz w:val="24"/>
        </w:rPr>
        <w:t>DATE: dùng cho ngày đơn hàng, ngày trả, ngày giao, ngày snapshot, thời gian khuyến mãi và ngày ghi nhận KPI.</w:t>
      </w:r>
    </w:p>
    <w:p w14:paraId="65E6FF9B">
      <w:pPr>
        <w:pStyle w:val="23"/>
        <w:spacing w:before="0" w:after="60" w:line="276" w:lineRule="auto"/>
      </w:pPr>
      <w:r>
        <w:rPr>
          <w:rFonts w:ascii="Times New Roman" w:hAnsi="Times New Roman" w:eastAsia="Times New Roman"/>
          <w:color w:val="000000"/>
          <w:sz w:val="24"/>
        </w:rPr>
        <w:t>BOOLEAN: dùng cho các cờ logic như stackable_flag, stockout_flag, overstock_flag và reorder_flag.</w:t>
      </w:r>
    </w:p>
    <w:p w14:paraId="241592FD">
      <w:pPr>
        <w:pStyle w:val="2"/>
        <w:keepNext/>
        <w:spacing w:before="160" w:after="80"/>
      </w:pPr>
      <w:r>
        <w:rPr>
          <w:rFonts w:ascii="Times New Roman" w:hAnsi="Times New Roman" w:eastAsia="Times New Roman"/>
          <w:b/>
          <w:color w:val="000000"/>
          <w:sz w:val="24"/>
        </w:rPr>
        <w:t>6. Nhìn tổng quát theo luồng dữ liệu</w:t>
      </w:r>
    </w:p>
    <w:p w14:paraId="35C71B91">
      <w:pPr>
        <w:pStyle w:val="23"/>
        <w:spacing w:before="0" w:after="60" w:line="276" w:lineRule="auto"/>
      </w:pPr>
      <w:r>
        <w:rPr>
          <w:rFonts w:ascii="Times New Roman" w:hAnsi="Times New Roman" w:eastAsia="Times New Roman"/>
          <w:color w:val="000000"/>
          <w:sz w:val="24"/>
        </w:rPr>
        <w:t>Dữ liệu nền: customers, geography, products và promotions cung cấp thông tin định danh và thuộc tính mô tả.</w:t>
      </w:r>
    </w:p>
    <w:p w14:paraId="4F0265DC">
      <w:pPr>
        <w:pStyle w:val="23"/>
        <w:spacing w:before="0" w:after="60" w:line="276" w:lineRule="auto"/>
      </w:pPr>
      <w:r>
        <w:rPr>
          <w:rFonts w:ascii="Times New Roman" w:hAnsi="Times New Roman" w:eastAsia="Times New Roman"/>
          <w:color w:val="000000"/>
          <w:sz w:val="24"/>
        </w:rPr>
        <w:t>Dữ liệu giao dịch: orders_enriched và order_items mô tả đơn hàng và từng sản phẩm trong đơn.</w:t>
      </w:r>
    </w:p>
    <w:p w14:paraId="26B3E504">
      <w:pPr>
        <w:pStyle w:val="23"/>
        <w:spacing w:before="0" w:after="60" w:line="276" w:lineRule="auto"/>
      </w:pPr>
      <w:r>
        <w:rPr>
          <w:rFonts w:ascii="Times New Roman" w:hAnsi="Times New Roman" w:eastAsia="Times New Roman"/>
          <w:color w:val="000000"/>
          <w:sz w:val="24"/>
        </w:rPr>
        <w:t>Dữ liệu nghiệp vụ liên quan: payments, returns, reviews và shipments_realistic bổ sung thanh toán, hoàn trả, đánh giá và vận chuyển.</w:t>
      </w:r>
    </w:p>
    <w:p w14:paraId="0B69CB3C">
      <w:pPr>
        <w:pStyle w:val="23"/>
        <w:spacing w:before="0" w:after="60" w:line="276" w:lineRule="auto"/>
      </w:pPr>
      <w:r>
        <w:rPr>
          <w:rFonts w:ascii="Times New Roman" w:hAnsi="Times New Roman" w:eastAsia="Times New Roman"/>
          <w:color w:val="000000"/>
          <w:sz w:val="24"/>
        </w:rPr>
        <w:t>Dữ liệu vận hành: inventory lưu snapshot tồn kho và các chỉ số vận hành kho theo sản phẩm/thời điểm.</w:t>
      </w:r>
    </w:p>
    <w:p w14:paraId="3EF0D2E4">
      <w:pPr>
        <w:pStyle w:val="23"/>
        <w:spacing w:before="0" w:after="60" w:line="276" w:lineRule="auto"/>
      </w:pPr>
      <w:r>
        <w:rPr>
          <w:rFonts w:ascii="Times New Roman" w:hAnsi="Times New Roman" w:eastAsia="Times New Roman"/>
          <w:color w:val="000000"/>
          <w:sz w:val="24"/>
        </w:rPr>
        <w:t>Dữ liệu kênh số: web_traffic lưu KPI truy cập website theo ngày. Các bảng epd, eprom và tf có cấu trúc field tương ứng với products, promotions và web_traffic trong Data Dictionary nguồn.</w:t>
      </w:r>
    </w:p>
    <w:p w14:paraId="5E2E2AE9">
      <w:pPr>
        <w:pStyle w:val="2"/>
        <w:keepNext/>
        <w:spacing w:before="160" w:after="80"/>
      </w:pPr>
      <w:r>
        <w:rPr>
          <w:rFonts w:ascii="Times New Roman" w:hAnsi="Times New Roman" w:eastAsia="Times New Roman"/>
          <w:b/>
          <w:color w:val="000000"/>
          <w:sz w:val="24"/>
        </w:rPr>
        <w:t>7. Ghi chú sử dụng</w:t>
      </w:r>
    </w:p>
    <w:p w14:paraId="5ABA58E9">
      <w:pPr>
        <w:pStyle w:val="23"/>
        <w:spacing w:before="0" w:after="60" w:line="276" w:lineRule="auto"/>
      </w:pPr>
      <w:r>
        <w:rPr>
          <w:rFonts w:ascii="Times New Roman" w:hAnsi="Times New Roman" w:eastAsia="Times New Roman"/>
          <w:color w:val="000000"/>
          <w:sz w:val="24"/>
        </w:rPr>
        <w:t>Tài liệu chi tiết bên dưới giữ nguyên tên field, kiểu dữ liệu và ý nghĩa field theo file XLSX nguồn; không tự sửa kiểu dữ liệu hoặc thay đổi mô tả.</w:t>
      </w:r>
    </w:p>
    <w:p w14:paraId="7E1FA8C8">
      <w:pPr>
        <w:pStyle w:val="23"/>
        <w:spacing w:before="0" w:after="60" w:line="276" w:lineRule="auto"/>
      </w:pPr>
      <w:r>
        <w:rPr>
          <w:rFonts w:ascii="Times New Roman" w:hAnsi="Times New Roman" w:eastAsia="Times New Roman"/>
          <w:color w:val="000000"/>
          <w:sz w:val="24"/>
        </w:rPr>
        <w:t>Data Dictionary không cung cấp số dòng của từng bảng và không khai báo trực tiếp khóa chính/khóa ngoại.</w:t>
      </w:r>
    </w:p>
    <w:p w14:paraId="2B711320">
      <w:pPr>
        <w:pStyle w:val="23"/>
        <w:spacing w:before="0" w:after="60" w:line="276" w:lineRule="auto"/>
      </w:pPr>
      <w:r>
        <w:rPr>
          <w:rFonts w:ascii="Times New Roman" w:hAnsi="Times New Roman" w:eastAsia="Times New Roman"/>
          <w:color w:val="000000"/>
          <w:sz w:val="24"/>
        </w:rPr>
        <w:t>Các mối liên kết ở Mục 4 chỉ phản ánh các field cùng tên xuất hiện ở nhiều bảng; việc xác lập quan hệ chính thức thuộc bước mô hình hóa ERD/3NF và Data Warehouse.</w:t>
      </w:r>
    </w:p>
    <w:p w14:paraId="3684FAB4">
      <w:pPr>
        <w:pageBreakBefore/>
      </w:pPr>
    </w:p>
    <w:p w14:paraId="5DF2275C">
      <w:pPr>
        <w:pStyle w:val="2"/>
        <w:keepNext/>
        <w:spacing w:before="160" w:after="80"/>
      </w:pPr>
      <w:bookmarkStart w:id="0" w:name="_GoBack"/>
      <w:bookmarkEnd w:id="0"/>
      <w:r>
        <w:rPr>
          <w:rFonts w:ascii="Times New Roman" w:hAnsi="Times New Roman" w:eastAsia="Times New Roman"/>
          <w:b/>
          <w:color w:val="000000"/>
          <w:sz w:val="24"/>
        </w:rPr>
        <w:t>8. Data Dictionary chi tiết theo từng bảng</w:t>
      </w:r>
    </w:p>
    <w:p w14:paraId="7BE48E95">
      <w:pPr>
        <w:spacing w:before="0" w:after="120" w:line="276" w:lineRule="auto"/>
        <w:jc w:val="both"/>
      </w:pPr>
      <w:r>
        <w:rPr>
          <w:rFonts w:ascii="Times New Roman" w:hAnsi="Times New Roman" w:eastAsia="Times New Roman"/>
          <w:color w:val="000000"/>
          <w:sz w:val="24"/>
        </w:rPr>
        <w:t>Phần này trình bày theo dạng bảng giống tài liệu Data Dictionary chi tiết, nhưng toàn bộ tên field, kiểu dữ liệu và ý nghĩa được lấy theo file Data_Dictionary_DAAI_N3.2.xlsx.</w:t>
      </w:r>
    </w:p>
    <w:p w14:paraId="48B70148">
      <w:pPr>
        <w:pStyle w:val="3"/>
        <w:keepNext/>
        <w:spacing w:before="120" w:after="80"/>
      </w:pPr>
      <w:r>
        <w:rPr>
          <w:rFonts w:ascii="Times New Roman" w:hAnsi="Times New Roman" w:eastAsia="Times New Roman"/>
          <w:b/>
          <w:color w:val="000000"/>
          <w:sz w:val="24"/>
        </w:rPr>
        <w:t>8.1 customers.csv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623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0EE43A67">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25B599CA">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6EF28115">
            <w:pPr>
              <w:spacing w:before="0" w:after="0" w:line="240" w:lineRule="auto"/>
              <w:jc w:val="center"/>
            </w:pPr>
            <w:r>
              <w:rPr>
                <w:rFonts w:ascii="Times New Roman" w:hAnsi="Times New Roman" w:eastAsia="Times New Roman"/>
                <w:b/>
                <w:color w:val="000000"/>
                <w:sz w:val="24"/>
              </w:rPr>
              <w:t>Ý nghĩa của tên field</w:t>
            </w:r>
          </w:p>
        </w:tc>
      </w:tr>
      <w:tr w14:paraId="6AA5C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29DAA4D">
            <w:pPr>
              <w:spacing w:before="0" w:after="0" w:line="240" w:lineRule="auto"/>
              <w:jc w:val="left"/>
            </w:pPr>
            <w:r>
              <w:rPr>
                <w:rFonts w:ascii="Times New Roman" w:hAnsi="Times New Roman" w:eastAsia="Times New Roman"/>
                <w:b w:val="0"/>
                <w:color w:val="000000"/>
                <w:sz w:val="24"/>
              </w:rPr>
              <w:t>customer_id</w:t>
            </w:r>
          </w:p>
        </w:tc>
        <w:tc>
          <w:tcPr>
            <w:tcW w:w="1927" w:type="dxa"/>
            <w:vAlign w:val="center"/>
          </w:tcPr>
          <w:p w14:paraId="52DE4D25">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253235AE">
            <w:pPr>
              <w:spacing w:before="0" w:after="0" w:line="240" w:lineRule="auto"/>
              <w:jc w:val="left"/>
            </w:pPr>
            <w:r>
              <w:rPr>
                <w:rFonts w:ascii="Times New Roman" w:hAnsi="Times New Roman" w:eastAsia="Times New Roman"/>
                <w:b w:val="0"/>
                <w:color w:val="000000"/>
                <w:sz w:val="24"/>
              </w:rPr>
              <w:t>Mã định danh duy nhất của khách hàng</w:t>
            </w:r>
          </w:p>
        </w:tc>
      </w:tr>
      <w:tr w14:paraId="76667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E9DA756">
            <w:pPr>
              <w:spacing w:before="0" w:after="0" w:line="240" w:lineRule="auto"/>
              <w:jc w:val="left"/>
            </w:pPr>
            <w:r>
              <w:rPr>
                <w:rFonts w:ascii="Times New Roman" w:hAnsi="Times New Roman" w:eastAsia="Times New Roman"/>
                <w:b w:val="0"/>
                <w:color w:val="000000"/>
                <w:sz w:val="24"/>
              </w:rPr>
              <w:t>zip</w:t>
            </w:r>
          </w:p>
        </w:tc>
        <w:tc>
          <w:tcPr>
            <w:tcW w:w="1927" w:type="dxa"/>
            <w:vAlign w:val="center"/>
          </w:tcPr>
          <w:p w14:paraId="095E6FC8">
            <w:pPr>
              <w:spacing w:before="0" w:after="0" w:line="240" w:lineRule="auto"/>
              <w:jc w:val="center"/>
            </w:pPr>
            <w:r>
              <w:rPr>
                <w:rFonts w:ascii="Times New Roman" w:hAnsi="Times New Roman" w:eastAsia="Times New Roman"/>
                <w:b w:val="0"/>
                <w:color w:val="000000"/>
                <w:sz w:val="24"/>
              </w:rPr>
              <w:t>VARCHAR(5)</w:t>
            </w:r>
          </w:p>
        </w:tc>
        <w:tc>
          <w:tcPr>
            <w:tcW w:w="4988" w:type="dxa"/>
            <w:vAlign w:val="center"/>
          </w:tcPr>
          <w:p w14:paraId="07969AD5">
            <w:pPr>
              <w:spacing w:before="0" w:after="0" w:line="240" w:lineRule="auto"/>
              <w:jc w:val="left"/>
            </w:pPr>
            <w:r>
              <w:rPr>
                <w:rFonts w:ascii="Times New Roman" w:hAnsi="Times New Roman" w:eastAsia="Times New Roman"/>
                <w:b w:val="0"/>
                <w:color w:val="000000"/>
                <w:sz w:val="24"/>
              </w:rPr>
              <w:t>Mã ZIP/khu vực của khách hàng</w:t>
            </w:r>
          </w:p>
        </w:tc>
      </w:tr>
      <w:tr w14:paraId="34AD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CC063BF">
            <w:pPr>
              <w:spacing w:before="0" w:after="0" w:line="240" w:lineRule="auto"/>
              <w:jc w:val="left"/>
            </w:pPr>
            <w:r>
              <w:rPr>
                <w:rFonts w:ascii="Times New Roman" w:hAnsi="Times New Roman" w:eastAsia="Times New Roman"/>
                <w:b w:val="0"/>
                <w:color w:val="000000"/>
                <w:sz w:val="24"/>
              </w:rPr>
              <w:t>city</w:t>
            </w:r>
          </w:p>
        </w:tc>
        <w:tc>
          <w:tcPr>
            <w:tcW w:w="1927" w:type="dxa"/>
            <w:vAlign w:val="center"/>
          </w:tcPr>
          <w:p w14:paraId="437F6A5D">
            <w:pPr>
              <w:spacing w:before="0" w:after="0" w:line="240" w:lineRule="auto"/>
              <w:jc w:val="center"/>
            </w:pPr>
            <w:r>
              <w:rPr>
                <w:rFonts w:ascii="Times New Roman" w:hAnsi="Times New Roman" w:eastAsia="Times New Roman"/>
                <w:b w:val="0"/>
                <w:color w:val="000000"/>
                <w:sz w:val="24"/>
              </w:rPr>
              <w:t>VARCHAR(100)</w:t>
            </w:r>
          </w:p>
        </w:tc>
        <w:tc>
          <w:tcPr>
            <w:tcW w:w="4988" w:type="dxa"/>
            <w:vAlign w:val="center"/>
          </w:tcPr>
          <w:p w14:paraId="69C8C079">
            <w:pPr>
              <w:spacing w:before="0" w:after="0" w:line="240" w:lineRule="auto"/>
              <w:jc w:val="left"/>
            </w:pPr>
            <w:r>
              <w:rPr>
                <w:rFonts w:ascii="Times New Roman" w:hAnsi="Times New Roman" w:eastAsia="Times New Roman"/>
                <w:b w:val="0"/>
                <w:color w:val="000000"/>
                <w:sz w:val="24"/>
              </w:rPr>
              <w:t>Thành phố của khách hàng</w:t>
            </w:r>
          </w:p>
        </w:tc>
      </w:tr>
      <w:tr w14:paraId="2997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DCC97E8">
            <w:pPr>
              <w:spacing w:before="0" w:after="0" w:line="240" w:lineRule="auto"/>
              <w:jc w:val="left"/>
            </w:pPr>
            <w:r>
              <w:rPr>
                <w:rFonts w:ascii="Times New Roman" w:hAnsi="Times New Roman" w:eastAsia="Times New Roman"/>
                <w:b w:val="0"/>
                <w:color w:val="000000"/>
                <w:sz w:val="24"/>
              </w:rPr>
              <w:t>signup_date</w:t>
            </w:r>
          </w:p>
        </w:tc>
        <w:tc>
          <w:tcPr>
            <w:tcW w:w="1927" w:type="dxa"/>
            <w:vAlign w:val="center"/>
          </w:tcPr>
          <w:p w14:paraId="759FF30C">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00FA2BC1">
            <w:pPr>
              <w:spacing w:before="0" w:after="0" w:line="240" w:lineRule="auto"/>
              <w:jc w:val="left"/>
            </w:pPr>
            <w:r>
              <w:rPr>
                <w:rFonts w:ascii="Times New Roman" w:hAnsi="Times New Roman" w:eastAsia="Times New Roman"/>
                <w:b w:val="0"/>
                <w:color w:val="000000"/>
                <w:sz w:val="24"/>
              </w:rPr>
              <w:t>Ngày khách hàng đăng ký</w:t>
            </w:r>
          </w:p>
        </w:tc>
      </w:tr>
      <w:tr w14:paraId="5128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40CE16D">
            <w:pPr>
              <w:spacing w:before="0" w:after="0" w:line="240" w:lineRule="auto"/>
              <w:jc w:val="left"/>
            </w:pPr>
            <w:r>
              <w:rPr>
                <w:rFonts w:ascii="Times New Roman" w:hAnsi="Times New Roman" w:eastAsia="Times New Roman"/>
                <w:b w:val="0"/>
                <w:color w:val="000000"/>
                <w:sz w:val="24"/>
              </w:rPr>
              <w:t>gender</w:t>
            </w:r>
          </w:p>
        </w:tc>
        <w:tc>
          <w:tcPr>
            <w:tcW w:w="1927" w:type="dxa"/>
            <w:vAlign w:val="center"/>
          </w:tcPr>
          <w:p w14:paraId="7D431E55">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1484C82C">
            <w:pPr>
              <w:spacing w:before="0" w:after="0" w:line="240" w:lineRule="auto"/>
              <w:jc w:val="left"/>
            </w:pPr>
            <w:r>
              <w:rPr>
                <w:rFonts w:ascii="Times New Roman" w:hAnsi="Times New Roman" w:eastAsia="Times New Roman"/>
                <w:b w:val="0"/>
                <w:color w:val="000000"/>
                <w:sz w:val="24"/>
              </w:rPr>
              <w:t>Giới tính khách hàng</w:t>
            </w:r>
          </w:p>
        </w:tc>
      </w:tr>
      <w:tr w14:paraId="5539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C480A3C">
            <w:pPr>
              <w:spacing w:before="0" w:after="0" w:line="240" w:lineRule="auto"/>
              <w:jc w:val="left"/>
            </w:pPr>
            <w:r>
              <w:rPr>
                <w:rFonts w:ascii="Times New Roman" w:hAnsi="Times New Roman" w:eastAsia="Times New Roman"/>
                <w:b w:val="0"/>
                <w:color w:val="000000"/>
                <w:sz w:val="24"/>
              </w:rPr>
              <w:t>age_group</w:t>
            </w:r>
          </w:p>
        </w:tc>
        <w:tc>
          <w:tcPr>
            <w:tcW w:w="1927" w:type="dxa"/>
            <w:vAlign w:val="center"/>
          </w:tcPr>
          <w:p w14:paraId="20448B53">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6FA04D74">
            <w:pPr>
              <w:spacing w:before="0" w:after="0" w:line="240" w:lineRule="auto"/>
              <w:jc w:val="left"/>
            </w:pPr>
            <w:r>
              <w:rPr>
                <w:rFonts w:ascii="Times New Roman" w:hAnsi="Times New Roman" w:eastAsia="Times New Roman"/>
                <w:b w:val="0"/>
                <w:color w:val="000000"/>
                <w:sz w:val="24"/>
              </w:rPr>
              <w:t>Nhóm tuổi khách hàng</w:t>
            </w:r>
          </w:p>
        </w:tc>
      </w:tr>
      <w:tr w14:paraId="4E2F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194FFD3">
            <w:pPr>
              <w:spacing w:before="0" w:after="0" w:line="240" w:lineRule="auto"/>
              <w:jc w:val="left"/>
            </w:pPr>
            <w:r>
              <w:rPr>
                <w:rFonts w:ascii="Times New Roman" w:hAnsi="Times New Roman" w:eastAsia="Times New Roman"/>
                <w:b w:val="0"/>
                <w:color w:val="000000"/>
                <w:sz w:val="24"/>
              </w:rPr>
              <w:t>acquisition_channel</w:t>
            </w:r>
          </w:p>
        </w:tc>
        <w:tc>
          <w:tcPr>
            <w:tcW w:w="1927" w:type="dxa"/>
            <w:vAlign w:val="center"/>
          </w:tcPr>
          <w:p w14:paraId="4D8DC4EF">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0361CE88">
            <w:pPr>
              <w:spacing w:before="0" w:after="0" w:line="240" w:lineRule="auto"/>
              <w:jc w:val="left"/>
            </w:pPr>
            <w:r>
              <w:rPr>
                <w:rFonts w:ascii="Times New Roman" w:hAnsi="Times New Roman" w:eastAsia="Times New Roman"/>
                <w:b w:val="0"/>
                <w:color w:val="000000"/>
                <w:sz w:val="24"/>
              </w:rPr>
              <w:t>Kênh thu hút khách hàng</w:t>
            </w:r>
          </w:p>
        </w:tc>
      </w:tr>
    </w:tbl>
    <w:p w14:paraId="4A184913">
      <w:pPr>
        <w:spacing w:after="40"/>
      </w:pPr>
    </w:p>
    <w:p w14:paraId="386D0AE4">
      <w:pPr>
        <w:pStyle w:val="3"/>
        <w:keepNext/>
        <w:spacing w:before="120" w:after="80"/>
      </w:pPr>
      <w:r>
        <w:rPr>
          <w:rFonts w:ascii="Times New Roman" w:hAnsi="Times New Roman" w:eastAsia="Times New Roman"/>
          <w:b/>
          <w:color w:val="000000"/>
          <w:sz w:val="24"/>
        </w:rPr>
        <w:t>8.2 geography.csv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516F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49E0F326">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69DCB347">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548B26E9">
            <w:pPr>
              <w:spacing w:before="0" w:after="0" w:line="240" w:lineRule="auto"/>
              <w:jc w:val="center"/>
            </w:pPr>
            <w:r>
              <w:rPr>
                <w:rFonts w:ascii="Times New Roman" w:hAnsi="Times New Roman" w:eastAsia="Times New Roman"/>
                <w:b/>
                <w:color w:val="000000"/>
                <w:sz w:val="24"/>
              </w:rPr>
              <w:t>Ý nghĩa của tên field</w:t>
            </w:r>
          </w:p>
        </w:tc>
      </w:tr>
      <w:tr w14:paraId="1917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C60E59C">
            <w:pPr>
              <w:spacing w:before="0" w:after="0" w:line="240" w:lineRule="auto"/>
              <w:jc w:val="left"/>
            </w:pPr>
            <w:r>
              <w:rPr>
                <w:rFonts w:ascii="Times New Roman" w:hAnsi="Times New Roman" w:eastAsia="Times New Roman"/>
                <w:b w:val="0"/>
                <w:color w:val="000000"/>
                <w:sz w:val="24"/>
              </w:rPr>
              <w:t>zip</w:t>
            </w:r>
          </w:p>
        </w:tc>
        <w:tc>
          <w:tcPr>
            <w:tcW w:w="1927" w:type="dxa"/>
            <w:vAlign w:val="center"/>
          </w:tcPr>
          <w:p w14:paraId="7D720AF8">
            <w:pPr>
              <w:spacing w:before="0" w:after="0" w:line="240" w:lineRule="auto"/>
              <w:jc w:val="center"/>
            </w:pPr>
            <w:r>
              <w:rPr>
                <w:rFonts w:ascii="Times New Roman" w:hAnsi="Times New Roman" w:eastAsia="Times New Roman"/>
                <w:b w:val="0"/>
                <w:color w:val="000000"/>
                <w:sz w:val="24"/>
              </w:rPr>
              <w:t>VARCHAR(5)</w:t>
            </w:r>
          </w:p>
        </w:tc>
        <w:tc>
          <w:tcPr>
            <w:tcW w:w="4988" w:type="dxa"/>
            <w:vAlign w:val="center"/>
          </w:tcPr>
          <w:p w14:paraId="4A68969A">
            <w:pPr>
              <w:spacing w:before="0" w:after="0" w:line="240" w:lineRule="auto"/>
              <w:jc w:val="left"/>
            </w:pPr>
            <w:r>
              <w:rPr>
                <w:rFonts w:ascii="Times New Roman" w:hAnsi="Times New Roman" w:eastAsia="Times New Roman"/>
                <w:b w:val="0"/>
                <w:color w:val="000000"/>
                <w:sz w:val="24"/>
              </w:rPr>
              <w:t>Mã ZIP/khu vực duy nhất</w:t>
            </w:r>
          </w:p>
        </w:tc>
      </w:tr>
      <w:tr w14:paraId="14B9C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B7630A1">
            <w:pPr>
              <w:spacing w:before="0" w:after="0" w:line="240" w:lineRule="auto"/>
              <w:jc w:val="left"/>
            </w:pPr>
            <w:r>
              <w:rPr>
                <w:rFonts w:ascii="Times New Roman" w:hAnsi="Times New Roman" w:eastAsia="Times New Roman"/>
                <w:b w:val="0"/>
                <w:color w:val="000000"/>
                <w:sz w:val="24"/>
              </w:rPr>
              <w:t>city</w:t>
            </w:r>
          </w:p>
        </w:tc>
        <w:tc>
          <w:tcPr>
            <w:tcW w:w="1927" w:type="dxa"/>
            <w:vAlign w:val="center"/>
          </w:tcPr>
          <w:p w14:paraId="2F7CEA09">
            <w:pPr>
              <w:spacing w:before="0" w:after="0" w:line="240" w:lineRule="auto"/>
              <w:jc w:val="center"/>
            </w:pPr>
            <w:r>
              <w:rPr>
                <w:rFonts w:ascii="Times New Roman" w:hAnsi="Times New Roman" w:eastAsia="Times New Roman"/>
                <w:b w:val="0"/>
                <w:color w:val="000000"/>
                <w:sz w:val="24"/>
              </w:rPr>
              <w:t>VARCHAR(100)</w:t>
            </w:r>
          </w:p>
        </w:tc>
        <w:tc>
          <w:tcPr>
            <w:tcW w:w="4988" w:type="dxa"/>
            <w:vAlign w:val="center"/>
          </w:tcPr>
          <w:p w14:paraId="563F1B2E">
            <w:pPr>
              <w:spacing w:before="0" w:after="0" w:line="240" w:lineRule="auto"/>
              <w:jc w:val="left"/>
            </w:pPr>
            <w:r>
              <w:rPr>
                <w:rFonts w:ascii="Times New Roman" w:hAnsi="Times New Roman" w:eastAsia="Times New Roman"/>
                <w:b w:val="0"/>
                <w:color w:val="000000"/>
                <w:sz w:val="24"/>
              </w:rPr>
              <w:t>Tên thành phố</w:t>
            </w:r>
          </w:p>
        </w:tc>
      </w:tr>
      <w:tr w14:paraId="60C4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01A6F67">
            <w:pPr>
              <w:spacing w:before="0" w:after="0" w:line="240" w:lineRule="auto"/>
              <w:jc w:val="left"/>
            </w:pPr>
            <w:r>
              <w:rPr>
                <w:rFonts w:ascii="Times New Roman" w:hAnsi="Times New Roman" w:eastAsia="Times New Roman"/>
                <w:b w:val="0"/>
                <w:color w:val="000000"/>
                <w:sz w:val="24"/>
              </w:rPr>
              <w:t>region</w:t>
            </w:r>
          </w:p>
        </w:tc>
        <w:tc>
          <w:tcPr>
            <w:tcW w:w="1927" w:type="dxa"/>
            <w:vAlign w:val="center"/>
          </w:tcPr>
          <w:p w14:paraId="14CECD51">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7631D28A">
            <w:pPr>
              <w:spacing w:before="0" w:after="0" w:line="240" w:lineRule="auto"/>
              <w:jc w:val="left"/>
            </w:pPr>
            <w:r>
              <w:rPr>
                <w:rFonts w:ascii="Times New Roman" w:hAnsi="Times New Roman" w:eastAsia="Times New Roman"/>
                <w:b w:val="0"/>
                <w:color w:val="000000"/>
                <w:sz w:val="24"/>
              </w:rPr>
              <w:t>Vùng địa lý</w:t>
            </w:r>
          </w:p>
        </w:tc>
      </w:tr>
      <w:tr w14:paraId="43DC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F8D5F74">
            <w:pPr>
              <w:spacing w:before="0" w:after="0" w:line="240" w:lineRule="auto"/>
              <w:jc w:val="left"/>
            </w:pPr>
            <w:r>
              <w:rPr>
                <w:rFonts w:ascii="Times New Roman" w:hAnsi="Times New Roman" w:eastAsia="Times New Roman"/>
                <w:b w:val="0"/>
                <w:color w:val="000000"/>
                <w:sz w:val="24"/>
              </w:rPr>
              <w:t>district</w:t>
            </w:r>
          </w:p>
        </w:tc>
        <w:tc>
          <w:tcPr>
            <w:tcW w:w="1927" w:type="dxa"/>
            <w:vAlign w:val="center"/>
          </w:tcPr>
          <w:p w14:paraId="2AC6C2D3">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2300AAA5">
            <w:pPr>
              <w:spacing w:before="0" w:after="0" w:line="240" w:lineRule="auto"/>
              <w:jc w:val="left"/>
            </w:pPr>
            <w:r>
              <w:rPr>
                <w:rFonts w:ascii="Times New Roman" w:hAnsi="Times New Roman" w:eastAsia="Times New Roman"/>
                <w:b w:val="0"/>
                <w:color w:val="000000"/>
                <w:sz w:val="24"/>
              </w:rPr>
              <w:t>Quận/huyện hoặc cụm địa lý</w:t>
            </w:r>
          </w:p>
        </w:tc>
      </w:tr>
    </w:tbl>
    <w:p w14:paraId="732510CB">
      <w:pPr>
        <w:spacing w:after="40"/>
      </w:pPr>
    </w:p>
    <w:p w14:paraId="5BD26AF7">
      <w:pPr>
        <w:pStyle w:val="3"/>
        <w:keepNext/>
        <w:spacing w:before="120" w:after="80"/>
      </w:pPr>
      <w:r>
        <w:rPr>
          <w:rFonts w:ascii="Times New Roman" w:hAnsi="Times New Roman" w:eastAsia="Times New Roman"/>
          <w:b/>
          <w:color w:val="000000"/>
          <w:sz w:val="24"/>
        </w:rPr>
        <w:t>8.3 products.csv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5CF1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1F44CF30">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4548B6B5">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2FE3084F">
            <w:pPr>
              <w:spacing w:before="0" w:after="0" w:line="240" w:lineRule="auto"/>
              <w:jc w:val="center"/>
            </w:pPr>
            <w:r>
              <w:rPr>
                <w:rFonts w:ascii="Times New Roman" w:hAnsi="Times New Roman" w:eastAsia="Times New Roman"/>
                <w:b/>
                <w:color w:val="000000"/>
                <w:sz w:val="24"/>
              </w:rPr>
              <w:t>Ý nghĩa của tên field</w:t>
            </w:r>
          </w:p>
        </w:tc>
      </w:tr>
      <w:tr w14:paraId="4A19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02C999E">
            <w:pPr>
              <w:spacing w:before="0" w:after="0" w:line="240" w:lineRule="auto"/>
              <w:jc w:val="left"/>
            </w:pPr>
            <w:r>
              <w:rPr>
                <w:rFonts w:ascii="Times New Roman" w:hAnsi="Times New Roman" w:eastAsia="Times New Roman"/>
                <w:b w:val="0"/>
                <w:color w:val="000000"/>
                <w:sz w:val="24"/>
              </w:rPr>
              <w:t>product_id</w:t>
            </w:r>
          </w:p>
        </w:tc>
        <w:tc>
          <w:tcPr>
            <w:tcW w:w="1927" w:type="dxa"/>
            <w:vAlign w:val="center"/>
          </w:tcPr>
          <w:p w14:paraId="47AFED1E">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6B50939C">
            <w:pPr>
              <w:spacing w:before="0" w:after="0" w:line="240" w:lineRule="auto"/>
              <w:jc w:val="left"/>
            </w:pPr>
            <w:r>
              <w:rPr>
                <w:rFonts w:ascii="Times New Roman" w:hAnsi="Times New Roman" w:eastAsia="Times New Roman"/>
                <w:b w:val="0"/>
                <w:color w:val="000000"/>
                <w:sz w:val="24"/>
              </w:rPr>
              <w:t>Mã sản phẩm duy nhất</w:t>
            </w:r>
          </w:p>
        </w:tc>
      </w:tr>
      <w:tr w14:paraId="25712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32430D3">
            <w:pPr>
              <w:spacing w:before="0" w:after="0" w:line="240" w:lineRule="auto"/>
              <w:jc w:val="left"/>
            </w:pPr>
            <w:r>
              <w:rPr>
                <w:rFonts w:ascii="Times New Roman" w:hAnsi="Times New Roman" w:eastAsia="Times New Roman"/>
                <w:b w:val="0"/>
                <w:color w:val="000000"/>
                <w:sz w:val="24"/>
              </w:rPr>
              <w:t>product_name</w:t>
            </w:r>
          </w:p>
        </w:tc>
        <w:tc>
          <w:tcPr>
            <w:tcW w:w="1927" w:type="dxa"/>
            <w:vAlign w:val="center"/>
          </w:tcPr>
          <w:p w14:paraId="6691F3D0">
            <w:pPr>
              <w:spacing w:before="0" w:after="0" w:line="240" w:lineRule="auto"/>
              <w:jc w:val="center"/>
            </w:pPr>
            <w:r>
              <w:rPr>
                <w:rFonts w:ascii="Times New Roman" w:hAnsi="Times New Roman" w:eastAsia="Times New Roman"/>
                <w:b w:val="0"/>
                <w:color w:val="000000"/>
                <w:sz w:val="24"/>
              </w:rPr>
              <w:t>VARCHAR(150)</w:t>
            </w:r>
          </w:p>
        </w:tc>
        <w:tc>
          <w:tcPr>
            <w:tcW w:w="4988" w:type="dxa"/>
            <w:vAlign w:val="center"/>
          </w:tcPr>
          <w:p w14:paraId="36F9E3A5">
            <w:pPr>
              <w:spacing w:before="0" w:after="0" w:line="240" w:lineRule="auto"/>
              <w:jc w:val="left"/>
            </w:pPr>
            <w:r>
              <w:rPr>
                <w:rFonts w:ascii="Times New Roman" w:hAnsi="Times New Roman" w:eastAsia="Times New Roman"/>
                <w:b w:val="0"/>
                <w:color w:val="000000"/>
                <w:sz w:val="24"/>
              </w:rPr>
              <w:t>Tên sản phẩm/SKU</w:t>
            </w:r>
          </w:p>
        </w:tc>
      </w:tr>
      <w:tr w14:paraId="767A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3E18344">
            <w:pPr>
              <w:spacing w:before="0" w:after="0" w:line="240" w:lineRule="auto"/>
              <w:jc w:val="left"/>
            </w:pPr>
            <w:r>
              <w:rPr>
                <w:rFonts w:ascii="Times New Roman" w:hAnsi="Times New Roman" w:eastAsia="Times New Roman"/>
                <w:b w:val="0"/>
                <w:color w:val="000000"/>
                <w:sz w:val="24"/>
              </w:rPr>
              <w:t>category</w:t>
            </w:r>
          </w:p>
        </w:tc>
        <w:tc>
          <w:tcPr>
            <w:tcW w:w="1927" w:type="dxa"/>
            <w:vAlign w:val="center"/>
          </w:tcPr>
          <w:p w14:paraId="04721D80">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3AE7AAE6">
            <w:pPr>
              <w:spacing w:before="0" w:after="0" w:line="240" w:lineRule="auto"/>
              <w:jc w:val="left"/>
            </w:pPr>
            <w:r>
              <w:rPr>
                <w:rFonts w:ascii="Times New Roman" w:hAnsi="Times New Roman" w:eastAsia="Times New Roman"/>
                <w:b w:val="0"/>
                <w:color w:val="000000"/>
                <w:sz w:val="24"/>
              </w:rPr>
              <w:t>Nhóm sản phẩm cấp cao</w:t>
            </w:r>
          </w:p>
        </w:tc>
      </w:tr>
      <w:tr w14:paraId="684C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924BD3A">
            <w:pPr>
              <w:spacing w:before="0" w:after="0" w:line="240" w:lineRule="auto"/>
              <w:jc w:val="left"/>
            </w:pPr>
            <w:r>
              <w:rPr>
                <w:rFonts w:ascii="Times New Roman" w:hAnsi="Times New Roman" w:eastAsia="Times New Roman"/>
                <w:b w:val="0"/>
                <w:color w:val="000000"/>
                <w:sz w:val="24"/>
              </w:rPr>
              <w:t>segment</w:t>
            </w:r>
          </w:p>
        </w:tc>
        <w:tc>
          <w:tcPr>
            <w:tcW w:w="1927" w:type="dxa"/>
            <w:vAlign w:val="center"/>
          </w:tcPr>
          <w:p w14:paraId="22280CE4">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2D4EE42B">
            <w:pPr>
              <w:spacing w:before="0" w:after="0" w:line="240" w:lineRule="auto"/>
              <w:jc w:val="left"/>
            </w:pPr>
            <w:r>
              <w:rPr>
                <w:rFonts w:ascii="Times New Roman" w:hAnsi="Times New Roman" w:eastAsia="Times New Roman"/>
                <w:b w:val="0"/>
                <w:color w:val="000000"/>
                <w:sz w:val="24"/>
              </w:rPr>
              <w:t>Phân khúc sản phẩm</w:t>
            </w:r>
          </w:p>
        </w:tc>
      </w:tr>
      <w:tr w14:paraId="1D7D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34588AF">
            <w:pPr>
              <w:spacing w:before="0" w:after="0" w:line="240" w:lineRule="auto"/>
              <w:jc w:val="left"/>
            </w:pPr>
            <w:r>
              <w:rPr>
                <w:rFonts w:ascii="Times New Roman" w:hAnsi="Times New Roman" w:eastAsia="Times New Roman"/>
                <w:b w:val="0"/>
                <w:color w:val="000000"/>
                <w:sz w:val="24"/>
              </w:rPr>
              <w:t>size</w:t>
            </w:r>
          </w:p>
        </w:tc>
        <w:tc>
          <w:tcPr>
            <w:tcW w:w="1927" w:type="dxa"/>
            <w:vAlign w:val="center"/>
          </w:tcPr>
          <w:p w14:paraId="088BCF40">
            <w:pPr>
              <w:spacing w:before="0" w:after="0" w:line="240" w:lineRule="auto"/>
              <w:jc w:val="center"/>
            </w:pPr>
            <w:r>
              <w:rPr>
                <w:rFonts w:ascii="Times New Roman" w:hAnsi="Times New Roman" w:eastAsia="Times New Roman"/>
                <w:b w:val="0"/>
                <w:color w:val="000000"/>
                <w:sz w:val="24"/>
              </w:rPr>
              <w:t>VARCHAR(10)</w:t>
            </w:r>
          </w:p>
        </w:tc>
        <w:tc>
          <w:tcPr>
            <w:tcW w:w="4988" w:type="dxa"/>
            <w:vAlign w:val="center"/>
          </w:tcPr>
          <w:p w14:paraId="698DD17D">
            <w:pPr>
              <w:spacing w:before="0" w:after="0" w:line="240" w:lineRule="auto"/>
              <w:jc w:val="left"/>
            </w:pPr>
            <w:r>
              <w:rPr>
                <w:rFonts w:ascii="Times New Roman" w:hAnsi="Times New Roman" w:eastAsia="Times New Roman"/>
                <w:b w:val="0"/>
                <w:color w:val="000000"/>
                <w:sz w:val="24"/>
              </w:rPr>
              <w:t>Kích cỡ sản phẩm</w:t>
            </w:r>
          </w:p>
        </w:tc>
      </w:tr>
      <w:tr w14:paraId="3BA1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C1915D8">
            <w:pPr>
              <w:spacing w:before="0" w:after="0" w:line="240" w:lineRule="auto"/>
              <w:jc w:val="left"/>
            </w:pPr>
            <w:r>
              <w:rPr>
                <w:rFonts w:ascii="Times New Roman" w:hAnsi="Times New Roman" w:eastAsia="Times New Roman"/>
                <w:b w:val="0"/>
                <w:color w:val="000000"/>
                <w:sz w:val="24"/>
              </w:rPr>
              <w:t>color</w:t>
            </w:r>
          </w:p>
        </w:tc>
        <w:tc>
          <w:tcPr>
            <w:tcW w:w="1927" w:type="dxa"/>
            <w:vAlign w:val="center"/>
          </w:tcPr>
          <w:p w14:paraId="7FC3FEDC">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32B1B600">
            <w:pPr>
              <w:spacing w:before="0" w:after="0" w:line="240" w:lineRule="auto"/>
              <w:jc w:val="left"/>
            </w:pPr>
            <w:r>
              <w:rPr>
                <w:rFonts w:ascii="Times New Roman" w:hAnsi="Times New Roman" w:eastAsia="Times New Roman"/>
                <w:b w:val="0"/>
                <w:color w:val="000000"/>
                <w:sz w:val="24"/>
              </w:rPr>
              <w:t>Màu sản phẩm</w:t>
            </w:r>
          </w:p>
        </w:tc>
      </w:tr>
      <w:tr w14:paraId="70C6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90DFD8C">
            <w:pPr>
              <w:spacing w:before="0" w:after="0" w:line="240" w:lineRule="auto"/>
              <w:jc w:val="left"/>
            </w:pPr>
            <w:r>
              <w:rPr>
                <w:rFonts w:ascii="Times New Roman" w:hAnsi="Times New Roman" w:eastAsia="Times New Roman"/>
                <w:b w:val="0"/>
                <w:color w:val="000000"/>
                <w:sz w:val="24"/>
              </w:rPr>
              <w:t>price</w:t>
            </w:r>
          </w:p>
        </w:tc>
        <w:tc>
          <w:tcPr>
            <w:tcW w:w="1927" w:type="dxa"/>
            <w:vAlign w:val="center"/>
          </w:tcPr>
          <w:p w14:paraId="5D265FF4">
            <w:pPr>
              <w:spacing w:before="0" w:after="0" w:line="240" w:lineRule="auto"/>
              <w:jc w:val="center"/>
            </w:pPr>
            <w:r>
              <w:rPr>
                <w:rFonts w:ascii="Times New Roman" w:hAnsi="Times New Roman" w:eastAsia="Times New Roman"/>
                <w:b w:val="0"/>
                <w:color w:val="000000"/>
                <w:sz w:val="24"/>
              </w:rPr>
              <w:t>DECIMAL(18,4)</w:t>
            </w:r>
          </w:p>
        </w:tc>
        <w:tc>
          <w:tcPr>
            <w:tcW w:w="4988" w:type="dxa"/>
            <w:vAlign w:val="center"/>
          </w:tcPr>
          <w:p w14:paraId="4D6B359C">
            <w:pPr>
              <w:spacing w:before="0" w:after="0" w:line="240" w:lineRule="auto"/>
              <w:jc w:val="left"/>
            </w:pPr>
            <w:r>
              <w:rPr>
                <w:rFonts w:ascii="Times New Roman" w:hAnsi="Times New Roman" w:eastAsia="Times New Roman"/>
                <w:b w:val="0"/>
                <w:color w:val="000000"/>
                <w:sz w:val="24"/>
              </w:rPr>
              <w:t>Giá niêm yết của sản phẩm</w:t>
            </w:r>
          </w:p>
        </w:tc>
      </w:tr>
      <w:tr w14:paraId="5E98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29B1055">
            <w:pPr>
              <w:spacing w:before="0" w:after="0" w:line="240" w:lineRule="auto"/>
              <w:jc w:val="left"/>
            </w:pPr>
            <w:r>
              <w:rPr>
                <w:rFonts w:ascii="Times New Roman" w:hAnsi="Times New Roman" w:eastAsia="Times New Roman"/>
                <w:b w:val="0"/>
                <w:color w:val="000000"/>
                <w:sz w:val="24"/>
              </w:rPr>
              <w:t>cogs</w:t>
            </w:r>
          </w:p>
        </w:tc>
        <w:tc>
          <w:tcPr>
            <w:tcW w:w="1927" w:type="dxa"/>
            <w:vAlign w:val="center"/>
          </w:tcPr>
          <w:p w14:paraId="3F0CB823">
            <w:pPr>
              <w:spacing w:before="0" w:after="0" w:line="240" w:lineRule="auto"/>
              <w:jc w:val="center"/>
            </w:pPr>
            <w:r>
              <w:rPr>
                <w:rFonts w:ascii="Times New Roman" w:hAnsi="Times New Roman" w:eastAsia="Times New Roman"/>
                <w:b w:val="0"/>
                <w:color w:val="000000"/>
                <w:sz w:val="24"/>
              </w:rPr>
              <w:t>DECIMAL(18,4)</w:t>
            </w:r>
          </w:p>
        </w:tc>
        <w:tc>
          <w:tcPr>
            <w:tcW w:w="4988" w:type="dxa"/>
            <w:vAlign w:val="center"/>
          </w:tcPr>
          <w:p w14:paraId="4445C59D">
            <w:pPr>
              <w:spacing w:before="0" w:after="0" w:line="240" w:lineRule="auto"/>
              <w:jc w:val="left"/>
            </w:pPr>
            <w:r>
              <w:rPr>
                <w:rFonts w:ascii="Times New Roman" w:hAnsi="Times New Roman" w:eastAsia="Times New Roman"/>
                <w:b w:val="0"/>
                <w:color w:val="000000"/>
                <w:sz w:val="24"/>
              </w:rPr>
              <w:t>Cost of Goods Sold - giá vốn của sản phẩm</w:t>
            </w:r>
          </w:p>
        </w:tc>
      </w:tr>
    </w:tbl>
    <w:p w14:paraId="6AE005BA">
      <w:pPr>
        <w:spacing w:after="40"/>
      </w:pPr>
    </w:p>
    <w:p w14:paraId="5F389C64">
      <w:pPr>
        <w:pStyle w:val="3"/>
        <w:keepNext/>
        <w:spacing w:before="120" w:after="80"/>
      </w:pPr>
      <w:r>
        <w:rPr>
          <w:rFonts w:ascii="Times New Roman" w:hAnsi="Times New Roman" w:eastAsia="Times New Roman"/>
          <w:b/>
          <w:color w:val="000000"/>
          <w:sz w:val="24"/>
        </w:rPr>
        <w:t>8.4 promotions.csv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505E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30AB2E1D">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6C12709D">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4D6DE523">
            <w:pPr>
              <w:spacing w:before="0" w:after="0" w:line="240" w:lineRule="auto"/>
              <w:jc w:val="center"/>
            </w:pPr>
            <w:r>
              <w:rPr>
                <w:rFonts w:ascii="Times New Roman" w:hAnsi="Times New Roman" w:eastAsia="Times New Roman"/>
                <w:b/>
                <w:color w:val="000000"/>
                <w:sz w:val="24"/>
              </w:rPr>
              <w:t>Ý nghĩa của tên field</w:t>
            </w:r>
          </w:p>
        </w:tc>
      </w:tr>
      <w:tr w14:paraId="32B9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FEDCCEF">
            <w:pPr>
              <w:spacing w:before="0" w:after="0" w:line="240" w:lineRule="auto"/>
              <w:jc w:val="left"/>
            </w:pPr>
            <w:r>
              <w:rPr>
                <w:rFonts w:ascii="Times New Roman" w:hAnsi="Times New Roman" w:eastAsia="Times New Roman"/>
                <w:b w:val="0"/>
                <w:color w:val="000000"/>
                <w:sz w:val="24"/>
              </w:rPr>
              <w:t>promo_id</w:t>
            </w:r>
          </w:p>
        </w:tc>
        <w:tc>
          <w:tcPr>
            <w:tcW w:w="1927" w:type="dxa"/>
            <w:vAlign w:val="center"/>
          </w:tcPr>
          <w:p w14:paraId="63857B79">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63147911">
            <w:pPr>
              <w:spacing w:before="0" w:after="0" w:line="240" w:lineRule="auto"/>
              <w:jc w:val="left"/>
            </w:pPr>
            <w:r>
              <w:rPr>
                <w:rFonts w:ascii="Times New Roman" w:hAnsi="Times New Roman" w:eastAsia="Times New Roman"/>
                <w:b w:val="0"/>
                <w:color w:val="000000"/>
                <w:sz w:val="24"/>
              </w:rPr>
              <w:t>Mã chương trình khuyến mãi</w:t>
            </w:r>
          </w:p>
        </w:tc>
      </w:tr>
      <w:tr w14:paraId="54D63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2EE525F">
            <w:pPr>
              <w:spacing w:before="0" w:after="0" w:line="240" w:lineRule="auto"/>
              <w:jc w:val="left"/>
            </w:pPr>
            <w:r>
              <w:rPr>
                <w:rFonts w:ascii="Times New Roman" w:hAnsi="Times New Roman" w:eastAsia="Times New Roman"/>
                <w:b w:val="0"/>
                <w:color w:val="000000"/>
                <w:sz w:val="24"/>
              </w:rPr>
              <w:t>promo_name</w:t>
            </w:r>
          </w:p>
        </w:tc>
        <w:tc>
          <w:tcPr>
            <w:tcW w:w="1927" w:type="dxa"/>
            <w:vAlign w:val="center"/>
          </w:tcPr>
          <w:p w14:paraId="5C8FA0D6">
            <w:pPr>
              <w:spacing w:before="0" w:after="0" w:line="240" w:lineRule="auto"/>
              <w:jc w:val="center"/>
            </w:pPr>
            <w:r>
              <w:rPr>
                <w:rFonts w:ascii="Times New Roman" w:hAnsi="Times New Roman" w:eastAsia="Times New Roman"/>
                <w:b w:val="0"/>
                <w:color w:val="000000"/>
                <w:sz w:val="24"/>
              </w:rPr>
              <w:t>VARCHAR(150)</w:t>
            </w:r>
          </w:p>
        </w:tc>
        <w:tc>
          <w:tcPr>
            <w:tcW w:w="4988" w:type="dxa"/>
            <w:vAlign w:val="center"/>
          </w:tcPr>
          <w:p w14:paraId="7EA0503D">
            <w:pPr>
              <w:spacing w:before="0" w:after="0" w:line="240" w:lineRule="auto"/>
              <w:jc w:val="left"/>
            </w:pPr>
            <w:r>
              <w:rPr>
                <w:rFonts w:ascii="Times New Roman" w:hAnsi="Times New Roman" w:eastAsia="Times New Roman"/>
                <w:b w:val="0"/>
                <w:color w:val="000000"/>
                <w:sz w:val="24"/>
              </w:rPr>
              <w:t>Tên chương trình khuyến mãi</w:t>
            </w:r>
          </w:p>
        </w:tc>
      </w:tr>
      <w:tr w14:paraId="2BCB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9FA521C">
            <w:pPr>
              <w:spacing w:before="0" w:after="0" w:line="240" w:lineRule="auto"/>
              <w:jc w:val="left"/>
            </w:pPr>
            <w:r>
              <w:rPr>
                <w:rFonts w:ascii="Times New Roman" w:hAnsi="Times New Roman" w:eastAsia="Times New Roman"/>
                <w:b w:val="0"/>
                <w:color w:val="000000"/>
                <w:sz w:val="24"/>
              </w:rPr>
              <w:t>promo_type</w:t>
            </w:r>
          </w:p>
        </w:tc>
        <w:tc>
          <w:tcPr>
            <w:tcW w:w="1927" w:type="dxa"/>
            <w:vAlign w:val="center"/>
          </w:tcPr>
          <w:p w14:paraId="38F3EFCB">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194AADDA">
            <w:pPr>
              <w:spacing w:before="0" w:after="0" w:line="240" w:lineRule="auto"/>
              <w:jc w:val="left"/>
            </w:pPr>
            <w:r>
              <w:rPr>
                <w:rFonts w:ascii="Times New Roman" w:hAnsi="Times New Roman" w:eastAsia="Times New Roman"/>
                <w:b w:val="0"/>
                <w:color w:val="000000"/>
                <w:sz w:val="24"/>
              </w:rPr>
              <w:t>Loại giảm giá</w:t>
            </w:r>
          </w:p>
        </w:tc>
      </w:tr>
      <w:tr w14:paraId="1542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3837221">
            <w:pPr>
              <w:spacing w:before="0" w:after="0" w:line="240" w:lineRule="auto"/>
              <w:jc w:val="left"/>
            </w:pPr>
            <w:r>
              <w:rPr>
                <w:rFonts w:ascii="Times New Roman" w:hAnsi="Times New Roman" w:eastAsia="Times New Roman"/>
                <w:b w:val="0"/>
                <w:color w:val="000000"/>
                <w:sz w:val="24"/>
              </w:rPr>
              <w:t>discount_value</w:t>
            </w:r>
          </w:p>
        </w:tc>
        <w:tc>
          <w:tcPr>
            <w:tcW w:w="1927" w:type="dxa"/>
            <w:vAlign w:val="center"/>
          </w:tcPr>
          <w:p w14:paraId="6536A9CA">
            <w:pPr>
              <w:spacing w:before="0" w:after="0" w:line="240" w:lineRule="auto"/>
              <w:jc w:val="center"/>
            </w:pPr>
            <w:r>
              <w:rPr>
                <w:rFonts w:ascii="Times New Roman" w:hAnsi="Times New Roman" w:eastAsia="Times New Roman"/>
                <w:b w:val="0"/>
                <w:color w:val="000000"/>
                <w:sz w:val="24"/>
              </w:rPr>
              <w:t>DECIMAL(12,2)</w:t>
            </w:r>
          </w:p>
        </w:tc>
        <w:tc>
          <w:tcPr>
            <w:tcW w:w="4988" w:type="dxa"/>
            <w:vAlign w:val="center"/>
          </w:tcPr>
          <w:p w14:paraId="4928185A">
            <w:pPr>
              <w:spacing w:before="0" w:after="0" w:line="240" w:lineRule="auto"/>
              <w:jc w:val="left"/>
            </w:pPr>
            <w:r>
              <w:rPr>
                <w:rFonts w:ascii="Times New Roman" w:hAnsi="Times New Roman" w:eastAsia="Times New Roman"/>
                <w:b w:val="0"/>
                <w:color w:val="000000"/>
                <w:sz w:val="24"/>
              </w:rPr>
              <w:t>Giá trị giảm; cách hiểu phụ thuộc promo_type</w:t>
            </w:r>
          </w:p>
        </w:tc>
      </w:tr>
      <w:tr w14:paraId="37F6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7DF90B4">
            <w:pPr>
              <w:spacing w:before="0" w:after="0" w:line="240" w:lineRule="auto"/>
              <w:jc w:val="left"/>
            </w:pPr>
            <w:r>
              <w:rPr>
                <w:rFonts w:ascii="Times New Roman" w:hAnsi="Times New Roman" w:eastAsia="Times New Roman"/>
                <w:b w:val="0"/>
                <w:color w:val="000000"/>
                <w:sz w:val="24"/>
              </w:rPr>
              <w:t>start_date</w:t>
            </w:r>
          </w:p>
        </w:tc>
        <w:tc>
          <w:tcPr>
            <w:tcW w:w="1927" w:type="dxa"/>
            <w:vAlign w:val="center"/>
          </w:tcPr>
          <w:p w14:paraId="59F0372E">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6FD9F18A">
            <w:pPr>
              <w:spacing w:before="0" w:after="0" w:line="240" w:lineRule="auto"/>
              <w:jc w:val="left"/>
            </w:pPr>
            <w:r>
              <w:rPr>
                <w:rFonts w:ascii="Times New Roman" w:hAnsi="Times New Roman" w:eastAsia="Times New Roman"/>
                <w:b w:val="0"/>
                <w:color w:val="000000"/>
                <w:sz w:val="24"/>
              </w:rPr>
              <w:t>Ngày bắt đầu khuyến mãi</w:t>
            </w:r>
          </w:p>
        </w:tc>
      </w:tr>
      <w:tr w14:paraId="613B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2EB1E69">
            <w:pPr>
              <w:spacing w:before="0" w:after="0" w:line="240" w:lineRule="auto"/>
              <w:jc w:val="left"/>
            </w:pPr>
            <w:r>
              <w:rPr>
                <w:rFonts w:ascii="Times New Roman" w:hAnsi="Times New Roman" w:eastAsia="Times New Roman"/>
                <w:b w:val="0"/>
                <w:color w:val="000000"/>
                <w:sz w:val="24"/>
              </w:rPr>
              <w:t>end_date</w:t>
            </w:r>
          </w:p>
        </w:tc>
        <w:tc>
          <w:tcPr>
            <w:tcW w:w="1927" w:type="dxa"/>
            <w:vAlign w:val="center"/>
          </w:tcPr>
          <w:p w14:paraId="2AA09C97">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7D90FCF6">
            <w:pPr>
              <w:spacing w:before="0" w:after="0" w:line="240" w:lineRule="auto"/>
              <w:jc w:val="left"/>
            </w:pPr>
            <w:r>
              <w:rPr>
                <w:rFonts w:ascii="Times New Roman" w:hAnsi="Times New Roman" w:eastAsia="Times New Roman"/>
                <w:b w:val="0"/>
                <w:color w:val="000000"/>
                <w:sz w:val="24"/>
              </w:rPr>
              <w:t>Ngày kết thúc khuyến mãi</w:t>
            </w:r>
          </w:p>
        </w:tc>
      </w:tr>
      <w:tr w14:paraId="3E96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7CFF023">
            <w:pPr>
              <w:spacing w:before="0" w:after="0" w:line="240" w:lineRule="auto"/>
              <w:jc w:val="left"/>
            </w:pPr>
            <w:r>
              <w:rPr>
                <w:rFonts w:ascii="Times New Roman" w:hAnsi="Times New Roman" w:eastAsia="Times New Roman"/>
                <w:b w:val="0"/>
                <w:color w:val="000000"/>
                <w:sz w:val="24"/>
              </w:rPr>
              <w:t>applicable_category</w:t>
            </w:r>
          </w:p>
        </w:tc>
        <w:tc>
          <w:tcPr>
            <w:tcW w:w="1927" w:type="dxa"/>
            <w:vAlign w:val="center"/>
          </w:tcPr>
          <w:p w14:paraId="5BBB1CF8">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7A38399D">
            <w:pPr>
              <w:spacing w:before="0" w:after="0" w:line="240" w:lineRule="auto"/>
              <w:jc w:val="left"/>
            </w:pPr>
            <w:r>
              <w:rPr>
                <w:rFonts w:ascii="Times New Roman" w:hAnsi="Times New Roman" w:eastAsia="Times New Roman"/>
                <w:b w:val="0"/>
                <w:color w:val="000000"/>
                <w:sz w:val="24"/>
              </w:rPr>
              <w:t>Danh mục sản phẩm được áp dụng; null có thể hiểu là không giới hạn theo category</w:t>
            </w:r>
          </w:p>
        </w:tc>
      </w:tr>
      <w:tr w14:paraId="004D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264DE84">
            <w:pPr>
              <w:spacing w:before="0" w:after="0" w:line="240" w:lineRule="auto"/>
              <w:jc w:val="left"/>
            </w:pPr>
            <w:r>
              <w:rPr>
                <w:rFonts w:ascii="Times New Roman" w:hAnsi="Times New Roman" w:eastAsia="Times New Roman"/>
                <w:b w:val="0"/>
                <w:color w:val="000000"/>
                <w:sz w:val="24"/>
              </w:rPr>
              <w:t>promo_channel</w:t>
            </w:r>
          </w:p>
        </w:tc>
        <w:tc>
          <w:tcPr>
            <w:tcW w:w="1927" w:type="dxa"/>
            <w:vAlign w:val="center"/>
          </w:tcPr>
          <w:p w14:paraId="1D56D957">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3205E25F">
            <w:pPr>
              <w:spacing w:before="0" w:after="0" w:line="240" w:lineRule="auto"/>
              <w:jc w:val="left"/>
            </w:pPr>
            <w:r>
              <w:rPr>
                <w:rFonts w:ascii="Times New Roman" w:hAnsi="Times New Roman" w:eastAsia="Times New Roman"/>
                <w:b w:val="0"/>
                <w:color w:val="000000"/>
                <w:sz w:val="24"/>
              </w:rPr>
              <w:t>Kênh áp dụng/triển khai khuyến mãi</w:t>
            </w:r>
          </w:p>
        </w:tc>
      </w:tr>
      <w:tr w14:paraId="14E3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CCCF8BC">
            <w:pPr>
              <w:spacing w:before="0" w:after="0" w:line="240" w:lineRule="auto"/>
              <w:jc w:val="left"/>
            </w:pPr>
            <w:r>
              <w:rPr>
                <w:rFonts w:ascii="Times New Roman" w:hAnsi="Times New Roman" w:eastAsia="Times New Roman"/>
                <w:b w:val="0"/>
                <w:color w:val="000000"/>
                <w:sz w:val="24"/>
              </w:rPr>
              <w:t>stackable_flag</w:t>
            </w:r>
          </w:p>
        </w:tc>
        <w:tc>
          <w:tcPr>
            <w:tcW w:w="1927" w:type="dxa"/>
            <w:vAlign w:val="center"/>
          </w:tcPr>
          <w:p w14:paraId="3D75BDD8">
            <w:pPr>
              <w:spacing w:before="0" w:after="0" w:line="240" w:lineRule="auto"/>
              <w:jc w:val="center"/>
            </w:pPr>
            <w:r>
              <w:rPr>
                <w:rFonts w:ascii="Times New Roman" w:hAnsi="Times New Roman" w:eastAsia="Times New Roman"/>
                <w:b w:val="0"/>
                <w:color w:val="000000"/>
                <w:sz w:val="24"/>
              </w:rPr>
              <w:t>BOOLEAN</w:t>
            </w:r>
          </w:p>
        </w:tc>
        <w:tc>
          <w:tcPr>
            <w:tcW w:w="4988" w:type="dxa"/>
            <w:vAlign w:val="center"/>
          </w:tcPr>
          <w:p w14:paraId="0DC5B8FF">
            <w:pPr>
              <w:spacing w:before="0" w:after="0" w:line="240" w:lineRule="auto"/>
              <w:jc w:val="left"/>
            </w:pPr>
            <w:r>
              <w:rPr>
                <w:rFonts w:ascii="Times New Roman" w:hAnsi="Times New Roman" w:eastAsia="Times New Roman"/>
                <w:b w:val="0"/>
                <w:color w:val="000000"/>
                <w:sz w:val="24"/>
              </w:rPr>
              <w:t>Cho biết khuyến mãi có thể cộng dồn với khuyến mãi khác hay không</w:t>
            </w:r>
          </w:p>
        </w:tc>
      </w:tr>
      <w:tr w14:paraId="700E0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AFC6934">
            <w:pPr>
              <w:spacing w:before="0" w:after="0" w:line="240" w:lineRule="auto"/>
              <w:jc w:val="left"/>
            </w:pPr>
            <w:r>
              <w:rPr>
                <w:rFonts w:ascii="Times New Roman" w:hAnsi="Times New Roman" w:eastAsia="Times New Roman"/>
                <w:b w:val="0"/>
                <w:color w:val="000000"/>
                <w:sz w:val="24"/>
              </w:rPr>
              <w:t>min_order_value</w:t>
            </w:r>
          </w:p>
        </w:tc>
        <w:tc>
          <w:tcPr>
            <w:tcW w:w="1927" w:type="dxa"/>
            <w:vAlign w:val="center"/>
          </w:tcPr>
          <w:p w14:paraId="03C9BB0C">
            <w:pPr>
              <w:spacing w:before="0" w:after="0" w:line="240" w:lineRule="auto"/>
              <w:jc w:val="center"/>
            </w:pPr>
            <w:r>
              <w:rPr>
                <w:rFonts w:ascii="Times New Roman" w:hAnsi="Times New Roman" w:eastAsia="Times New Roman"/>
                <w:b w:val="0"/>
                <w:color w:val="000000"/>
                <w:sz w:val="24"/>
              </w:rPr>
              <w:t>DECIMAL(18,2)</w:t>
            </w:r>
          </w:p>
        </w:tc>
        <w:tc>
          <w:tcPr>
            <w:tcW w:w="4988" w:type="dxa"/>
            <w:vAlign w:val="center"/>
          </w:tcPr>
          <w:p w14:paraId="28246362">
            <w:pPr>
              <w:spacing w:before="0" w:after="0" w:line="240" w:lineRule="auto"/>
              <w:jc w:val="left"/>
            </w:pPr>
            <w:r>
              <w:rPr>
                <w:rFonts w:ascii="Times New Roman" w:hAnsi="Times New Roman" w:eastAsia="Times New Roman"/>
                <w:b w:val="0"/>
                <w:color w:val="000000"/>
                <w:sz w:val="24"/>
              </w:rPr>
              <w:t>Giá trị đơn hàng tối thiểu để áp dụng khuyến mãi</w:t>
            </w:r>
          </w:p>
        </w:tc>
      </w:tr>
    </w:tbl>
    <w:p w14:paraId="682419B2">
      <w:pPr>
        <w:spacing w:after="40"/>
      </w:pPr>
    </w:p>
    <w:p w14:paraId="10FAB63A">
      <w:pPr>
        <w:pStyle w:val="3"/>
        <w:keepNext/>
        <w:spacing w:before="120" w:after="80"/>
      </w:pPr>
      <w:r>
        <w:rPr>
          <w:rFonts w:ascii="Times New Roman" w:hAnsi="Times New Roman" w:eastAsia="Times New Roman"/>
          <w:b/>
          <w:color w:val="000000"/>
          <w:sz w:val="24"/>
        </w:rPr>
        <w:t>8.5 orders_enriched.csv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58C41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4756BD66">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5AA9398B">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53384C0F">
            <w:pPr>
              <w:spacing w:before="0" w:after="0" w:line="240" w:lineRule="auto"/>
              <w:jc w:val="center"/>
            </w:pPr>
            <w:r>
              <w:rPr>
                <w:rFonts w:ascii="Times New Roman" w:hAnsi="Times New Roman" w:eastAsia="Times New Roman"/>
                <w:b/>
                <w:color w:val="000000"/>
                <w:sz w:val="24"/>
              </w:rPr>
              <w:t>Ý nghĩa của tên field</w:t>
            </w:r>
          </w:p>
        </w:tc>
      </w:tr>
      <w:tr w14:paraId="2E6D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FAA83D0">
            <w:pPr>
              <w:spacing w:before="0" w:after="0" w:line="240" w:lineRule="auto"/>
              <w:jc w:val="left"/>
            </w:pPr>
            <w:r>
              <w:rPr>
                <w:rFonts w:ascii="Times New Roman" w:hAnsi="Times New Roman" w:eastAsia="Times New Roman"/>
                <w:b w:val="0"/>
                <w:color w:val="000000"/>
                <w:sz w:val="24"/>
              </w:rPr>
              <w:t>order_id</w:t>
            </w:r>
          </w:p>
        </w:tc>
        <w:tc>
          <w:tcPr>
            <w:tcW w:w="1927" w:type="dxa"/>
            <w:vAlign w:val="center"/>
          </w:tcPr>
          <w:p w14:paraId="245657E1">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1CBCF600">
            <w:pPr>
              <w:spacing w:before="0" w:after="0" w:line="240" w:lineRule="auto"/>
              <w:jc w:val="left"/>
            </w:pPr>
            <w:r>
              <w:rPr>
                <w:rFonts w:ascii="Times New Roman" w:hAnsi="Times New Roman" w:eastAsia="Times New Roman"/>
                <w:b w:val="0"/>
                <w:color w:val="000000"/>
                <w:sz w:val="24"/>
              </w:rPr>
              <w:t>Mã đơn hàng duy nhất</w:t>
            </w:r>
          </w:p>
        </w:tc>
      </w:tr>
      <w:tr w14:paraId="1B48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2F38837">
            <w:pPr>
              <w:spacing w:before="0" w:after="0" w:line="240" w:lineRule="auto"/>
              <w:jc w:val="left"/>
            </w:pPr>
            <w:r>
              <w:rPr>
                <w:rFonts w:ascii="Times New Roman" w:hAnsi="Times New Roman" w:eastAsia="Times New Roman"/>
                <w:b w:val="0"/>
                <w:color w:val="000000"/>
                <w:sz w:val="24"/>
              </w:rPr>
              <w:t>order_date</w:t>
            </w:r>
          </w:p>
        </w:tc>
        <w:tc>
          <w:tcPr>
            <w:tcW w:w="1927" w:type="dxa"/>
            <w:vAlign w:val="center"/>
          </w:tcPr>
          <w:p w14:paraId="18E669C2">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5001A5E9">
            <w:pPr>
              <w:spacing w:before="0" w:after="0" w:line="240" w:lineRule="auto"/>
              <w:jc w:val="left"/>
            </w:pPr>
            <w:r>
              <w:rPr>
                <w:rFonts w:ascii="Times New Roman" w:hAnsi="Times New Roman" w:eastAsia="Times New Roman"/>
                <w:b w:val="0"/>
                <w:color w:val="000000"/>
                <w:sz w:val="24"/>
              </w:rPr>
              <w:t>Ngày tạo/ghi nhận đơn hàng</w:t>
            </w:r>
          </w:p>
        </w:tc>
      </w:tr>
      <w:tr w14:paraId="014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F56185F">
            <w:pPr>
              <w:spacing w:before="0" w:after="0" w:line="240" w:lineRule="auto"/>
              <w:jc w:val="left"/>
            </w:pPr>
            <w:r>
              <w:rPr>
                <w:rFonts w:ascii="Times New Roman" w:hAnsi="Times New Roman" w:eastAsia="Times New Roman"/>
                <w:b w:val="0"/>
                <w:color w:val="000000"/>
                <w:sz w:val="24"/>
              </w:rPr>
              <w:t>customer_id</w:t>
            </w:r>
          </w:p>
        </w:tc>
        <w:tc>
          <w:tcPr>
            <w:tcW w:w="1927" w:type="dxa"/>
            <w:vAlign w:val="center"/>
          </w:tcPr>
          <w:p w14:paraId="6F39D8BE">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7D028BA0">
            <w:pPr>
              <w:spacing w:before="0" w:after="0" w:line="240" w:lineRule="auto"/>
              <w:jc w:val="left"/>
            </w:pPr>
            <w:r>
              <w:rPr>
                <w:rFonts w:ascii="Times New Roman" w:hAnsi="Times New Roman" w:eastAsia="Times New Roman"/>
                <w:b w:val="0"/>
                <w:color w:val="000000"/>
                <w:sz w:val="24"/>
              </w:rPr>
              <w:t>Khách hàng sở hữu đơn hàng</w:t>
            </w:r>
          </w:p>
        </w:tc>
      </w:tr>
      <w:tr w14:paraId="087D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D95FD57">
            <w:pPr>
              <w:spacing w:before="0" w:after="0" w:line="240" w:lineRule="auto"/>
              <w:jc w:val="left"/>
            </w:pPr>
            <w:r>
              <w:rPr>
                <w:rFonts w:ascii="Times New Roman" w:hAnsi="Times New Roman" w:eastAsia="Times New Roman"/>
                <w:b w:val="0"/>
                <w:color w:val="000000"/>
                <w:sz w:val="24"/>
              </w:rPr>
              <w:t>zip</w:t>
            </w:r>
          </w:p>
        </w:tc>
        <w:tc>
          <w:tcPr>
            <w:tcW w:w="1927" w:type="dxa"/>
            <w:vAlign w:val="center"/>
          </w:tcPr>
          <w:p w14:paraId="7C6235D1">
            <w:pPr>
              <w:spacing w:before="0" w:after="0" w:line="240" w:lineRule="auto"/>
              <w:jc w:val="center"/>
            </w:pPr>
            <w:r>
              <w:rPr>
                <w:rFonts w:ascii="Times New Roman" w:hAnsi="Times New Roman" w:eastAsia="Times New Roman"/>
                <w:b w:val="0"/>
                <w:color w:val="000000"/>
                <w:sz w:val="24"/>
              </w:rPr>
              <w:t>VARCHAR(5)</w:t>
            </w:r>
          </w:p>
        </w:tc>
        <w:tc>
          <w:tcPr>
            <w:tcW w:w="4988" w:type="dxa"/>
            <w:vAlign w:val="center"/>
          </w:tcPr>
          <w:p w14:paraId="05D6315D">
            <w:pPr>
              <w:spacing w:before="0" w:after="0" w:line="240" w:lineRule="auto"/>
              <w:jc w:val="left"/>
            </w:pPr>
            <w:r>
              <w:rPr>
                <w:rFonts w:ascii="Times New Roman" w:hAnsi="Times New Roman" w:eastAsia="Times New Roman"/>
                <w:b w:val="0"/>
                <w:color w:val="000000"/>
                <w:sz w:val="24"/>
              </w:rPr>
              <w:t>ZIP gắn với đơn hàng</w:t>
            </w:r>
          </w:p>
        </w:tc>
      </w:tr>
      <w:tr w14:paraId="7727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F50051B">
            <w:pPr>
              <w:spacing w:before="0" w:after="0" w:line="240" w:lineRule="auto"/>
              <w:jc w:val="left"/>
            </w:pPr>
            <w:r>
              <w:rPr>
                <w:rFonts w:ascii="Times New Roman" w:hAnsi="Times New Roman" w:eastAsia="Times New Roman"/>
                <w:b w:val="0"/>
                <w:color w:val="000000"/>
                <w:sz w:val="24"/>
              </w:rPr>
              <w:t>city</w:t>
            </w:r>
          </w:p>
        </w:tc>
        <w:tc>
          <w:tcPr>
            <w:tcW w:w="1927" w:type="dxa"/>
            <w:vAlign w:val="center"/>
          </w:tcPr>
          <w:p w14:paraId="4C5A6552">
            <w:pPr>
              <w:spacing w:before="0" w:after="0" w:line="240" w:lineRule="auto"/>
              <w:jc w:val="center"/>
            </w:pPr>
            <w:r>
              <w:rPr>
                <w:rFonts w:ascii="Times New Roman" w:hAnsi="Times New Roman" w:eastAsia="Times New Roman"/>
                <w:b w:val="0"/>
                <w:color w:val="000000"/>
                <w:sz w:val="24"/>
              </w:rPr>
              <w:t>VARCHAR(100)</w:t>
            </w:r>
          </w:p>
        </w:tc>
        <w:tc>
          <w:tcPr>
            <w:tcW w:w="4988" w:type="dxa"/>
            <w:vAlign w:val="center"/>
          </w:tcPr>
          <w:p w14:paraId="5D18E747">
            <w:pPr>
              <w:spacing w:before="0" w:after="0" w:line="240" w:lineRule="auto"/>
              <w:jc w:val="left"/>
            </w:pPr>
            <w:r>
              <w:rPr>
                <w:rFonts w:ascii="Times New Roman" w:hAnsi="Times New Roman" w:eastAsia="Times New Roman"/>
                <w:b w:val="0"/>
                <w:color w:val="000000"/>
                <w:sz w:val="24"/>
              </w:rPr>
              <w:t>Thành phố của đơn hàng</w:t>
            </w:r>
          </w:p>
        </w:tc>
      </w:tr>
      <w:tr w14:paraId="30888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6AD7C73">
            <w:pPr>
              <w:spacing w:before="0" w:after="0" w:line="240" w:lineRule="auto"/>
              <w:jc w:val="left"/>
            </w:pPr>
            <w:r>
              <w:rPr>
                <w:rFonts w:ascii="Times New Roman" w:hAnsi="Times New Roman" w:eastAsia="Times New Roman"/>
                <w:b w:val="0"/>
                <w:color w:val="000000"/>
                <w:sz w:val="24"/>
              </w:rPr>
              <w:t>region</w:t>
            </w:r>
          </w:p>
        </w:tc>
        <w:tc>
          <w:tcPr>
            <w:tcW w:w="1927" w:type="dxa"/>
            <w:vAlign w:val="center"/>
          </w:tcPr>
          <w:p w14:paraId="41B3FC5E">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62FB5171">
            <w:pPr>
              <w:spacing w:before="0" w:after="0" w:line="240" w:lineRule="auto"/>
              <w:jc w:val="left"/>
            </w:pPr>
            <w:r>
              <w:rPr>
                <w:rFonts w:ascii="Times New Roman" w:hAnsi="Times New Roman" w:eastAsia="Times New Roman"/>
                <w:b w:val="0"/>
                <w:color w:val="000000"/>
                <w:sz w:val="24"/>
              </w:rPr>
              <w:t>Vùng địa lý của đơn hàng</w:t>
            </w:r>
          </w:p>
        </w:tc>
      </w:tr>
      <w:tr w14:paraId="52144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B957329">
            <w:pPr>
              <w:spacing w:before="0" w:after="0" w:line="240" w:lineRule="auto"/>
              <w:jc w:val="left"/>
            </w:pPr>
            <w:r>
              <w:rPr>
                <w:rFonts w:ascii="Times New Roman" w:hAnsi="Times New Roman" w:eastAsia="Times New Roman"/>
                <w:b w:val="0"/>
                <w:color w:val="000000"/>
                <w:sz w:val="24"/>
              </w:rPr>
              <w:t>district</w:t>
            </w:r>
          </w:p>
        </w:tc>
        <w:tc>
          <w:tcPr>
            <w:tcW w:w="1927" w:type="dxa"/>
            <w:vAlign w:val="center"/>
          </w:tcPr>
          <w:p w14:paraId="54BB5457">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0D674E7A">
            <w:pPr>
              <w:spacing w:before="0" w:after="0" w:line="240" w:lineRule="auto"/>
              <w:jc w:val="left"/>
            </w:pPr>
            <w:r>
              <w:rPr>
                <w:rFonts w:ascii="Times New Roman" w:hAnsi="Times New Roman" w:eastAsia="Times New Roman"/>
                <w:b w:val="0"/>
                <w:color w:val="000000"/>
                <w:sz w:val="24"/>
              </w:rPr>
              <w:t>Quận/huyện/cụm địa lý của đơn hàng</w:t>
            </w:r>
          </w:p>
        </w:tc>
      </w:tr>
      <w:tr w14:paraId="5BCE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9442B0D">
            <w:pPr>
              <w:spacing w:before="0" w:after="0" w:line="240" w:lineRule="auto"/>
              <w:jc w:val="left"/>
            </w:pPr>
            <w:r>
              <w:rPr>
                <w:rFonts w:ascii="Times New Roman" w:hAnsi="Times New Roman" w:eastAsia="Times New Roman"/>
                <w:b w:val="0"/>
                <w:color w:val="000000"/>
                <w:sz w:val="24"/>
              </w:rPr>
              <w:t>order_status</w:t>
            </w:r>
          </w:p>
        </w:tc>
        <w:tc>
          <w:tcPr>
            <w:tcW w:w="1927" w:type="dxa"/>
            <w:vAlign w:val="center"/>
          </w:tcPr>
          <w:p w14:paraId="75ED47B1">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6DF86C98">
            <w:pPr>
              <w:spacing w:before="0" w:after="0" w:line="240" w:lineRule="auto"/>
              <w:jc w:val="left"/>
            </w:pPr>
            <w:r>
              <w:rPr>
                <w:rFonts w:ascii="Times New Roman" w:hAnsi="Times New Roman" w:eastAsia="Times New Roman"/>
                <w:b w:val="0"/>
                <w:color w:val="000000"/>
                <w:sz w:val="24"/>
              </w:rPr>
              <w:t>Trạng thái đơn hàng</w:t>
            </w:r>
          </w:p>
        </w:tc>
      </w:tr>
      <w:tr w14:paraId="2969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EBF9F0C">
            <w:pPr>
              <w:spacing w:before="0" w:after="0" w:line="240" w:lineRule="auto"/>
              <w:jc w:val="left"/>
            </w:pPr>
            <w:r>
              <w:rPr>
                <w:rFonts w:ascii="Times New Roman" w:hAnsi="Times New Roman" w:eastAsia="Times New Roman"/>
                <w:b w:val="0"/>
                <w:color w:val="000000"/>
                <w:sz w:val="24"/>
              </w:rPr>
              <w:t>payment_method</w:t>
            </w:r>
          </w:p>
        </w:tc>
        <w:tc>
          <w:tcPr>
            <w:tcW w:w="1927" w:type="dxa"/>
            <w:vAlign w:val="center"/>
          </w:tcPr>
          <w:p w14:paraId="36186796">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40DD789F">
            <w:pPr>
              <w:spacing w:before="0" w:after="0" w:line="240" w:lineRule="auto"/>
              <w:jc w:val="left"/>
            </w:pPr>
            <w:r>
              <w:rPr>
                <w:rFonts w:ascii="Times New Roman" w:hAnsi="Times New Roman" w:eastAsia="Times New Roman"/>
                <w:b w:val="0"/>
                <w:color w:val="000000"/>
                <w:sz w:val="24"/>
              </w:rPr>
              <w:t>Phương thức thanh toán của đơn hàng</w:t>
            </w:r>
          </w:p>
        </w:tc>
      </w:tr>
      <w:tr w14:paraId="0EDA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3396E29">
            <w:pPr>
              <w:spacing w:before="0" w:after="0" w:line="240" w:lineRule="auto"/>
              <w:jc w:val="left"/>
            </w:pPr>
            <w:r>
              <w:rPr>
                <w:rFonts w:ascii="Times New Roman" w:hAnsi="Times New Roman" w:eastAsia="Times New Roman"/>
                <w:b w:val="0"/>
                <w:color w:val="000000"/>
                <w:sz w:val="24"/>
              </w:rPr>
              <w:t>device_type</w:t>
            </w:r>
          </w:p>
        </w:tc>
        <w:tc>
          <w:tcPr>
            <w:tcW w:w="1927" w:type="dxa"/>
            <w:vAlign w:val="center"/>
          </w:tcPr>
          <w:p w14:paraId="71AB5592">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0371F110">
            <w:pPr>
              <w:spacing w:before="0" w:after="0" w:line="240" w:lineRule="auto"/>
              <w:jc w:val="left"/>
            </w:pPr>
            <w:r>
              <w:rPr>
                <w:rFonts w:ascii="Times New Roman" w:hAnsi="Times New Roman" w:eastAsia="Times New Roman"/>
                <w:b w:val="0"/>
                <w:color w:val="000000"/>
                <w:sz w:val="24"/>
              </w:rPr>
              <w:t>Loại thiết bị dùng để đặt hàng</w:t>
            </w:r>
          </w:p>
        </w:tc>
      </w:tr>
      <w:tr w14:paraId="2139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04E71E3">
            <w:pPr>
              <w:spacing w:before="0" w:after="0" w:line="240" w:lineRule="auto"/>
              <w:jc w:val="left"/>
            </w:pPr>
            <w:r>
              <w:rPr>
                <w:rFonts w:ascii="Times New Roman" w:hAnsi="Times New Roman" w:eastAsia="Times New Roman"/>
                <w:b w:val="0"/>
                <w:color w:val="000000"/>
                <w:sz w:val="24"/>
              </w:rPr>
              <w:t>order_source</w:t>
            </w:r>
          </w:p>
        </w:tc>
        <w:tc>
          <w:tcPr>
            <w:tcW w:w="1927" w:type="dxa"/>
            <w:vAlign w:val="center"/>
          </w:tcPr>
          <w:p w14:paraId="29CFACAE">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38D12223">
            <w:pPr>
              <w:spacing w:before="0" w:after="0" w:line="240" w:lineRule="auto"/>
              <w:jc w:val="left"/>
            </w:pPr>
            <w:r>
              <w:rPr>
                <w:rFonts w:ascii="Times New Roman" w:hAnsi="Times New Roman" w:eastAsia="Times New Roman"/>
                <w:b w:val="0"/>
                <w:color w:val="000000"/>
                <w:sz w:val="24"/>
              </w:rPr>
              <w:t>Nguồn/kênh phát sinh đơn hàng</w:t>
            </w:r>
          </w:p>
        </w:tc>
      </w:tr>
      <w:tr w14:paraId="19BF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229E92A">
            <w:pPr>
              <w:spacing w:before="0" w:after="0" w:line="240" w:lineRule="auto"/>
              <w:jc w:val="left"/>
            </w:pPr>
            <w:r>
              <w:rPr>
                <w:rFonts w:ascii="Times New Roman" w:hAnsi="Times New Roman" w:eastAsia="Times New Roman"/>
                <w:b w:val="0"/>
                <w:color w:val="000000"/>
                <w:sz w:val="24"/>
              </w:rPr>
              <w:t>sales_employee_id</w:t>
            </w:r>
          </w:p>
        </w:tc>
        <w:tc>
          <w:tcPr>
            <w:tcW w:w="1927" w:type="dxa"/>
            <w:vAlign w:val="center"/>
          </w:tcPr>
          <w:p w14:paraId="26CAC164">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739C97EE">
            <w:pPr>
              <w:spacing w:before="0" w:after="0" w:line="240" w:lineRule="auto"/>
              <w:jc w:val="left"/>
            </w:pPr>
            <w:r>
              <w:rPr>
                <w:rFonts w:ascii="Times New Roman" w:hAnsi="Times New Roman" w:eastAsia="Times New Roman"/>
                <w:b w:val="0"/>
                <w:color w:val="000000"/>
                <w:sz w:val="24"/>
              </w:rPr>
              <w:t>Mã nhân viên bán hàng phụ trách</w:t>
            </w:r>
          </w:p>
        </w:tc>
      </w:tr>
      <w:tr w14:paraId="5BA4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8949645">
            <w:pPr>
              <w:spacing w:before="0" w:after="0" w:line="240" w:lineRule="auto"/>
              <w:jc w:val="left"/>
            </w:pPr>
            <w:r>
              <w:rPr>
                <w:rFonts w:ascii="Times New Roman" w:hAnsi="Times New Roman" w:eastAsia="Times New Roman"/>
                <w:b w:val="0"/>
                <w:color w:val="000000"/>
                <w:sz w:val="24"/>
              </w:rPr>
              <w:t>sales_employee_name</w:t>
            </w:r>
          </w:p>
        </w:tc>
        <w:tc>
          <w:tcPr>
            <w:tcW w:w="1927" w:type="dxa"/>
            <w:vAlign w:val="center"/>
          </w:tcPr>
          <w:p w14:paraId="25FB14E3">
            <w:pPr>
              <w:spacing w:before="0" w:after="0" w:line="240" w:lineRule="auto"/>
              <w:jc w:val="center"/>
            </w:pPr>
            <w:r>
              <w:rPr>
                <w:rFonts w:ascii="Times New Roman" w:hAnsi="Times New Roman" w:eastAsia="Times New Roman"/>
                <w:b w:val="0"/>
                <w:color w:val="000000"/>
                <w:sz w:val="24"/>
              </w:rPr>
              <w:t>VARCHAR(100)</w:t>
            </w:r>
          </w:p>
        </w:tc>
        <w:tc>
          <w:tcPr>
            <w:tcW w:w="4988" w:type="dxa"/>
            <w:vAlign w:val="center"/>
          </w:tcPr>
          <w:p w14:paraId="163C5C89">
            <w:pPr>
              <w:spacing w:before="0" w:after="0" w:line="240" w:lineRule="auto"/>
              <w:jc w:val="left"/>
            </w:pPr>
            <w:r>
              <w:rPr>
                <w:rFonts w:ascii="Times New Roman" w:hAnsi="Times New Roman" w:eastAsia="Times New Roman"/>
                <w:b w:val="0"/>
                <w:color w:val="000000"/>
                <w:sz w:val="24"/>
              </w:rPr>
              <w:t>Tên nhân viên bán hàng</w:t>
            </w:r>
          </w:p>
        </w:tc>
      </w:tr>
      <w:tr w14:paraId="3517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9A28EEC">
            <w:pPr>
              <w:spacing w:before="0" w:after="0" w:line="240" w:lineRule="auto"/>
              <w:jc w:val="left"/>
            </w:pPr>
            <w:r>
              <w:rPr>
                <w:rFonts w:ascii="Times New Roman" w:hAnsi="Times New Roman" w:eastAsia="Times New Roman"/>
                <w:b w:val="0"/>
                <w:color w:val="000000"/>
                <w:sz w:val="24"/>
              </w:rPr>
              <w:t>marital_status</w:t>
            </w:r>
          </w:p>
        </w:tc>
        <w:tc>
          <w:tcPr>
            <w:tcW w:w="1927" w:type="dxa"/>
            <w:vAlign w:val="center"/>
          </w:tcPr>
          <w:p w14:paraId="36FDE17D">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77CE7F2C">
            <w:pPr>
              <w:spacing w:before="0" w:after="0" w:line="240" w:lineRule="auto"/>
              <w:jc w:val="left"/>
            </w:pPr>
            <w:r>
              <w:rPr>
                <w:rFonts w:ascii="Times New Roman" w:hAnsi="Times New Roman" w:eastAsia="Times New Roman"/>
                <w:b w:val="0"/>
                <w:color w:val="000000"/>
                <w:sz w:val="24"/>
              </w:rPr>
              <w:t>Tình trạng hôn nhân của nhân viên bán hàng</w:t>
            </w:r>
          </w:p>
        </w:tc>
      </w:tr>
      <w:tr w14:paraId="6A47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CC3EA01">
            <w:pPr>
              <w:spacing w:before="0" w:after="0" w:line="240" w:lineRule="auto"/>
              <w:jc w:val="left"/>
            </w:pPr>
            <w:r>
              <w:rPr>
                <w:rFonts w:ascii="Times New Roman" w:hAnsi="Times New Roman" w:eastAsia="Times New Roman"/>
                <w:b w:val="0"/>
                <w:color w:val="000000"/>
                <w:sz w:val="24"/>
              </w:rPr>
              <w:t>education_level</w:t>
            </w:r>
          </w:p>
        </w:tc>
        <w:tc>
          <w:tcPr>
            <w:tcW w:w="1927" w:type="dxa"/>
            <w:vAlign w:val="center"/>
          </w:tcPr>
          <w:p w14:paraId="154BF570">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1D9BFD57">
            <w:pPr>
              <w:spacing w:before="0" w:after="0" w:line="240" w:lineRule="auto"/>
              <w:jc w:val="left"/>
            </w:pPr>
            <w:r>
              <w:rPr>
                <w:rFonts w:ascii="Times New Roman" w:hAnsi="Times New Roman" w:eastAsia="Times New Roman"/>
                <w:b w:val="0"/>
                <w:color w:val="000000"/>
                <w:sz w:val="24"/>
              </w:rPr>
              <w:t>Trình độ học vấn của nhân viên bán hàng</w:t>
            </w:r>
          </w:p>
        </w:tc>
      </w:tr>
      <w:tr w14:paraId="5FB2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14ECEFE">
            <w:pPr>
              <w:spacing w:before="0" w:after="0" w:line="240" w:lineRule="auto"/>
              <w:jc w:val="left"/>
            </w:pPr>
            <w:r>
              <w:rPr>
                <w:rFonts w:ascii="Times New Roman" w:hAnsi="Times New Roman" w:eastAsia="Times New Roman"/>
                <w:b w:val="0"/>
                <w:color w:val="000000"/>
                <w:sz w:val="24"/>
              </w:rPr>
              <w:t>years_experience</w:t>
            </w:r>
          </w:p>
        </w:tc>
        <w:tc>
          <w:tcPr>
            <w:tcW w:w="1927" w:type="dxa"/>
            <w:vAlign w:val="center"/>
          </w:tcPr>
          <w:p w14:paraId="0FE3F4EA">
            <w:pPr>
              <w:spacing w:before="0" w:after="0" w:line="240" w:lineRule="auto"/>
              <w:jc w:val="center"/>
            </w:pPr>
            <w:r>
              <w:rPr>
                <w:rFonts w:ascii="Times New Roman" w:hAnsi="Times New Roman" w:eastAsia="Times New Roman"/>
                <w:b w:val="0"/>
                <w:color w:val="000000"/>
                <w:sz w:val="24"/>
              </w:rPr>
              <w:t>SMALLINT</w:t>
            </w:r>
          </w:p>
        </w:tc>
        <w:tc>
          <w:tcPr>
            <w:tcW w:w="4988" w:type="dxa"/>
            <w:vAlign w:val="center"/>
          </w:tcPr>
          <w:p w14:paraId="6CEF93D8">
            <w:pPr>
              <w:spacing w:before="0" w:after="0" w:line="240" w:lineRule="auto"/>
              <w:jc w:val="left"/>
            </w:pPr>
            <w:r>
              <w:rPr>
                <w:rFonts w:ascii="Times New Roman" w:hAnsi="Times New Roman" w:eastAsia="Times New Roman"/>
                <w:b w:val="0"/>
                <w:color w:val="000000"/>
                <w:sz w:val="24"/>
              </w:rPr>
              <w:t>Số năm kinh nghiệm của nhân viên bán hàng</w:t>
            </w:r>
          </w:p>
        </w:tc>
      </w:tr>
      <w:tr w14:paraId="1D627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A59000A">
            <w:pPr>
              <w:spacing w:before="0" w:after="0" w:line="240" w:lineRule="auto"/>
              <w:jc w:val="left"/>
            </w:pPr>
            <w:r>
              <w:rPr>
                <w:rFonts w:ascii="Times New Roman" w:hAnsi="Times New Roman" w:eastAsia="Times New Roman"/>
                <w:b w:val="0"/>
                <w:color w:val="000000"/>
                <w:sz w:val="24"/>
              </w:rPr>
              <w:t>comment</w:t>
            </w:r>
          </w:p>
        </w:tc>
        <w:tc>
          <w:tcPr>
            <w:tcW w:w="1927" w:type="dxa"/>
            <w:vAlign w:val="center"/>
          </w:tcPr>
          <w:p w14:paraId="2AF8007F">
            <w:pPr>
              <w:spacing w:before="0" w:after="0" w:line="240" w:lineRule="auto"/>
              <w:jc w:val="center"/>
            </w:pPr>
            <w:r>
              <w:rPr>
                <w:rFonts w:ascii="Times New Roman" w:hAnsi="Times New Roman" w:eastAsia="Times New Roman"/>
                <w:b w:val="0"/>
                <w:color w:val="000000"/>
                <w:sz w:val="24"/>
              </w:rPr>
              <w:t>TEXT</w:t>
            </w:r>
          </w:p>
        </w:tc>
        <w:tc>
          <w:tcPr>
            <w:tcW w:w="4988" w:type="dxa"/>
            <w:vAlign w:val="center"/>
          </w:tcPr>
          <w:p w14:paraId="777026CF">
            <w:pPr>
              <w:spacing w:before="0" w:after="0" w:line="240" w:lineRule="auto"/>
              <w:jc w:val="left"/>
            </w:pPr>
            <w:r>
              <w:rPr>
                <w:rFonts w:ascii="Times New Roman" w:hAnsi="Times New Roman" w:eastAsia="Times New Roman"/>
                <w:b w:val="0"/>
                <w:color w:val="000000"/>
                <w:sz w:val="24"/>
              </w:rPr>
              <w:t>Nhận xét/ghi chú về chất lượng hỗ trợ khách hàng</w:t>
            </w:r>
          </w:p>
        </w:tc>
      </w:tr>
    </w:tbl>
    <w:p w14:paraId="04C27E6E">
      <w:pPr>
        <w:spacing w:after="40"/>
      </w:pPr>
    </w:p>
    <w:p w14:paraId="110998AC">
      <w:pPr>
        <w:pStyle w:val="3"/>
        <w:keepNext/>
        <w:spacing w:before="120" w:after="80"/>
      </w:pPr>
      <w:r>
        <w:rPr>
          <w:rFonts w:ascii="Times New Roman" w:hAnsi="Times New Roman" w:eastAsia="Times New Roman"/>
          <w:b/>
          <w:color w:val="000000"/>
          <w:sz w:val="24"/>
        </w:rPr>
        <w:t>8.6 order_items.csv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C28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0B58E52D">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3A9A655A">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00CCC046">
            <w:pPr>
              <w:spacing w:before="0" w:after="0" w:line="240" w:lineRule="auto"/>
              <w:jc w:val="center"/>
            </w:pPr>
            <w:r>
              <w:rPr>
                <w:rFonts w:ascii="Times New Roman" w:hAnsi="Times New Roman" w:eastAsia="Times New Roman"/>
                <w:b/>
                <w:color w:val="000000"/>
                <w:sz w:val="24"/>
              </w:rPr>
              <w:t>Ý nghĩa của tên field</w:t>
            </w:r>
          </w:p>
        </w:tc>
      </w:tr>
      <w:tr w14:paraId="0F47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3B1B8F4">
            <w:pPr>
              <w:spacing w:before="0" w:after="0" w:line="240" w:lineRule="auto"/>
              <w:jc w:val="left"/>
            </w:pPr>
            <w:r>
              <w:rPr>
                <w:rFonts w:ascii="Times New Roman" w:hAnsi="Times New Roman" w:eastAsia="Times New Roman"/>
                <w:b w:val="0"/>
                <w:color w:val="000000"/>
                <w:sz w:val="24"/>
              </w:rPr>
              <w:t>order_id</w:t>
            </w:r>
          </w:p>
        </w:tc>
        <w:tc>
          <w:tcPr>
            <w:tcW w:w="1927" w:type="dxa"/>
            <w:vAlign w:val="center"/>
          </w:tcPr>
          <w:p w14:paraId="1D87F943">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44AD2658">
            <w:pPr>
              <w:spacing w:before="0" w:after="0" w:line="240" w:lineRule="auto"/>
              <w:jc w:val="left"/>
            </w:pPr>
            <w:r>
              <w:rPr>
                <w:rFonts w:ascii="Times New Roman" w:hAnsi="Times New Roman" w:eastAsia="Times New Roman"/>
                <w:b w:val="0"/>
                <w:color w:val="000000"/>
                <w:sz w:val="24"/>
              </w:rPr>
              <w:t>Đơn hàng chứa dòng sản phẩm</w:t>
            </w:r>
          </w:p>
        </w:tc>
      </w:tr>
      <w:tr w14:paraId="1F73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7225FBE">
            <w:pPr>
              <w:spacing w:before="0" w:after="0" w:line="240" w:lineRule="auto"/>
              <w:jc w:val="left"/>
            </w:pPr>
            <w:r>
              <w:rPr>
                <w:rFonts w:ascii="Times New Roman" w:hAnsi="Times New Roman" w:eastAsia="Times New Roman"/>
                <w:b w:val="0"/>
                <w:color w:val="000000"/>
                <w:sz w:val="24"/>
              </w:rPr>
              <w:t>product_id</w:t>
            </w:r>
          </w:p>
        </w:tc>
        <w:tc>
          <w:tcPr>
            <w:tcW w:w="1927" w:type="dxa"/>
            <w:vAlign w:val="center"/>
          </w:tcPr>
          <w:p w14:paraId="7D0D9089">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6B0F89FA">
            <w:pPr>
              <w:spacing w:before="0" w:after="0" w:line="240" w:lineRule="auto"/>
              <w:jc w:val="left"/>
            </w:pPr>
            <w:r>
              <w:rPr>
                <w:rFonts w:ascii="Times New Roman" w:hAnsi="Times New Roman" w:eastAsia="Times New Roman"/>
                <w:b w:val="0"/>
                <w:color w:val="000000"/>
                <w:sz w:val="24"/>
              </w:rPr>
              <w:t>Sản phẩm trong dòng đơn hàng</w:t>
            </w:r>
          </w:p>
        </w:tc>
      </w:tr>
      <w:tr w14:paraId="1589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DE1E23A">
            <w:pPr>
              <w:spacing w:before="0" w:after="0" w:line="240" w:lineRule="auto"/>
              <w:jc w:val="left"/>
            </w:pPr>
            <w:r>
              <w:rPr>
                <w:rFonts w:ascii="Times New Roman" w:hAnsi="Times New Roman" w:eastAsia="Times New Roman"/>
                <w:b w:val="0"/>
                <w:color w:val="000000"/>
                <w:sz w:val="24"/>
              </w:rPr>
              <w:t>quantity</w:t>
            </w:r>
          </w:p>
        </w:tc>
        <w:tc>
          <w:tcPr>
            <w:tcW w:w="1927" w:type="dxa"/>
            <w:vAlign w:val="center"/>
          </w:tcPr>
          <w:p w14:paraId="4D00E263">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20F98096">
            <w:pPr>
              <w:spacing w:before="0" w:after="0" w:line="240" w:lineRule="auto"/>
              <w:jc w:val="left"/>
            </w:pPr>
            <w:r>
              <w:rPr>
                <w:rFonts w:ascii="Times New Roman" w:hAnsi="Times New Roman" w:eastAsia="Times New Roman"/>
                <w:b w:val="0"/>
                <w:color w:val="000000"/>
                <w:sz w:val="24"/>
              </w:rPr>
              <w:t>Số lượng sản phẩm trong dòng đơn hàng</w:t>
            </w:r>
          </w:p>
        </w:tc>
      </w:tr>
      <w:tr w14:paraId="1E88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C6B504D">
            <w:pPr>
              <w:spacing w:before="0" w:after="0" w:line="240" w:lineRule="auto"/>
              <w:jc w:val="left"/>
            </w:pPr>
            <w:r>
              <w:rPr>
                <w:rFonts w:ascii="Times New Roman" w:hAnsi="Times New Roman" w:eastAsia="Times New Roman"/>
                <w:b w:val="0"/>
                <w:color w:val="000000"/>
                <w:sz w:val="24"/>
              </w:rPr>
              <w:t>unit_price</w:t>
            </w:r>
          </w:p>
        </w:tc>
        <w:tc>
          <w:tcPr>
            <w:tcW w:w="1927" w:type="dxa"/>
            <w:vAlign w:val="center"/>
          </w:tcPr>
          <w:p w14:paraId="33070546">
            <w:pPr>
              <w:spacing w:before="0" w:after="0" w:line="240" w:lineRule="auto"/>
              <w:jc w:val="center"/>
            </w:pPr>
            <w:r>
              <w:rPr>
                <w:rFonts w:ascii="Times New Roman" w:hAnsi="Times New Roman" w:eastAsia="Times New Roman"/>
                <w:b w:val="0"/>
                <w:color w:val="000000"/>
                <w:sz w:val="24"/>
              </w:rPr>
              <w:t>DECIMAL(18,2)</w:t>
            </w:r>
          </w:p>
        </w:tc>
        <w:tc>
          <w:tcPr>
            <w:tcW w:w="4988" w:type="dxa"/>
            <w:vAlign w:val="center"/>
          </w:tcPr>
          <w:p w14:paraId="79EECD93">
            <w:pPr>
              <w:spacing w:before="0" w:after="0" w:line="240" w:lineRule="auto"/>
              <w:jc w:val="left"/>
            </w:pPr>
            <w:r>
              <w:rPr>
                <w:rFonts w:ascii="Times New Roman" w:hAnsi="Times New Roman" w:eastAsia="Times New Roman"/>
                <w:b w:val="0"/>
                <w:color w:val="000000"/>
                <w:sz w:val="24"/>
              </w:rPr>
              <w:t>Đơn giá thực tế tại thời điểm mua</w:t>
            </w:r>
          </w:p>
        </w:tc>
      </w:tr>
      <w:tr w14:paraId="036D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02A35BA">
            <w:pPr>
              <w:spacing w:before="0" w:after="0" w:line="240" w:lineRule="auto"/>
              <w:jc w:val="left"/>
            </w:pPr>
            <w:r>
              <w:rPr>
                <w:rFonts w:ascii="Times New Roman" w:hAnsi="Times New Roman" w:eastAsia="Times New Roman"/>
                <w:b w:val="0"/>
                <w:color w:val="000000"/>
                <w:sz w:val="24"/>
              </w:rPr>
              <w:t>discount_amount</w:t>
            </w:r>
          </w:p>
        </w:tc>
        <w:tc>
          <w:tcPr>
            <w:tcW w:w="1927" w:type="dxa"/>
            <w:vAlign w:val="center"/>
          </w:tcPr>
          <w:p w14:paraId="3EF88F1F">
            <w:pPr>
              <w:spacing w:before="0" w:after="0" w:line="240" w:lineRule="auto"/>
              <w:jc w:val="center"/>
            </w:pPr>
            <w:r>
              <w:rPr>
                <w:rFonts w:ascii="Times New Roman" w:hAnsi="Times New Roman" w:eastAsia="Times New Roman"/>
                <w:b w:val="0"/>
                <w:color w:val="000000"/>
                <w:sz w:val="24"/>
              </w:rPr>
              <w:t>DECIMAL(18,2)</w:t>
            </w:r>
          </w:p>
        </w:tc>
        <w:tc>
          <w:tcPr>
            <w:tcW w:w="4988" w:type="dxa"/>
            <w:vAlign w:val="center"/>
          </w:tcPr>
          <w:p w14:paraId="3F6DC7EE">
            <w:pPr>
              <w:spacing w:before="0" w:after="0" w:line="240" w:lineRule="auto"/>
              <w:jc w:val="left"/>
            </w:pPr>
            <w:r>
              <w:rPr>
                <w:rFonts w:ascii="Times New Roman" w:hAnsi="Times New Roman" w:eastAsia="Times New Roman"/>
                <w:b w:val="0"/>
                <w:color w:val="000000"/>
                <w:sz w:val="24"/>
              </w:rPr>
              <w:t>Số tiền giảm giá trên dòng đơn hàng</w:t>
            </w:r>
          </w:p>
        </w:tc>
      </w:tr>
      <w:tr w14:paraId="45D26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3364E9C">
            <w:pPr>
              <w:spacing w:before="0" w:after="0" w:line="240" w:lineRule="auto"/>
              <w:jc w:val="left"/>
            </w:pPr>
            <w:r>
              <w:rPr>
                <w:rFonts w:ascii="Times New Roman" w:hAnsi="Times New Roman" w:eastAsia="Times New Roman"/>
                <w:b w:val="0"/>
                <w:color w:val="000000"/>
                <w:sz w:val="24"/>
              </w:rPr>
              <w:t>promo_id</w:t>
            </w:r>
          </w:p>
        </w:tc>
        <w:tc>
          <w:tcPr>
            <w:tcW w:w="1927" w:type="dxa"/>
            <w:vAlign w:val="center"/>
          </w:tcPr>
          <w:p w14:paraId="69E8940B">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28052B8F">
            <w:pPr>
              <w:spacing w:before="0" w:after="0" w:line="240" w:lineRule="auto"/>
              <w:jc w:val="left"/>
            </w:pPr>
            <w:r>
              <w:rPr>
                <w:rFonts w:ascii="Times New Roman" w:hAnsi="Times New Roman" w:eastAsia="Times New Roman"/>
                <w:b w:val="0"/>
                <w:color w:val="000000"/>
                <w:sz w:val="24"/>
              </w:rPr>
              <w:t>Khuyến mãi chính áp dụng cho dòng đơn hàng</w:t>
            </w:r>
          </w:p>
        </w:tc>
      </w:tr>
      <w:tr w14:paraId="17CD8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7775538">
            <w:pPr>
              <w:spacing w:before="0" w:after="0" w:line="240" w:lineRule="auto"/>
              <w:jc w:val="left"/>
            </w:pPr>
            <w:r>
              <w:rPr>
                <w:rFonts w:ascii="Times New Roman" w:hAnsi="Times New Roman" w:eastAsia="Times New Roman"/>
                <w:b w:val="0"/>
                <w:color w:val="000000"/>
                <w:sz w:val="24"/>
              </w:rPr>
              <w:t>promo_id_2</w:t>
            </w:r>
          </w:p>
        </w:tc>
        <w:tc>
          <w:tcPr>
            <w:tcW w:w="1927" w:type="dxa"/>
            <w:vAlign w:val="center"/>
          </w:tcPr>
          <w:p w14:paraId="6F21D844">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337A2849">
            <w:pPr>
              <w:spacing w:before="0" w:after="0" w:line="240" w:lineRule="auto"/>
              <w:jc w:val="left"/>
            </w:pPr>
            <w:r>
              <w:rPr>
                <w:rFonts w:ascii="Times New Roman" w:hAnsi="Times New Roman" w:eastAsia="Times New Roman"/>
                <w:b w:val="0"/>
                <w:color w:val="000000"/>
                <w:sz w:val="24"/>
              </w:rPr>
              <w:t>Khuyến mãi thứ hai nếu có áp dụng chồng</w:t>
            </w:r>
          </w:p>
        </w:tc>
      </w:tr>
    </w:tbl>
    <w:p w14:paraId="5C4FAEEC">
      <w:pPr>
        <w:spacing w:after="40"/>
      </w:pPr>
    </w:p>
    <w:p w14:paraId="5A97A5FC">
      <w:pPr>
        <w:pStyle w:val="3"/>
        <w:keepNext/>
        <w:spacing w:before="120" w:after="80"/>
      </w:pPr>
      <w:r>
        <w:rPr>
          <w:rFonts w:ascii="Times New Roman" w:hAnsi="Times New Roman" w:eastAsia="Times New Roman"/>
          <w:b/>
          <w:color w:val="000000"/>
          <w:sz w:val="24"/>
        </w:rPr>
        <w:t>8.7 payments.csv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4ABD2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5DD2E9D1">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72AEAC02">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5526FC1B">
            <w:pPr>
              <w:spacing w:before="0" w:after="0" w:line="240" w:lineRule="auto"/>
              <w:jc w:val="center"/>
            </w:pPr>
            <w:r>
              <w:rPr>
                <w:rFonts w:ascii="Times New Roman" w:hAnsi="Times New Roman" w:eastAsia="Times New Roman"/>
                <w:b/>
                <w:color w:val="000000"/>
                <w:sz w:val="24"/>
              </w:rPr>
              <w:t>Ý nghĩa của tên field</w:t>
            </w:r>
          </w:p>
        </w:tc>
      </w:tr>
      <w:tr w14:paraId="3F47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2F57304">
            <w:pPr>
              <w:spacing w:before="0" w:after="0" w:line="240" w:lineRule="auto"/>
              <w:jc w:val="left"/>
            </w:pPr>
            <w:r>
              <w:rPr>
                <w:rFonts w:ascii="Times New Roman" w:hAnsi="Times New Roman" w:eastAsia="Times New Roman"/>
                <w:b w:val="0"/>
                <w:color w:val="000000"/>
                <w:sz w:val="24"/>
              </w:rPr>
              <w:t>order_id</w:t>
            </w:r>
          </w:p>
        </w:tc>
        <w:tc>
          <w:tcPr>
            <w:tcW w:w="1927" w:type="dxa"/>
            <w:vAlign w:val="center"/>
          </w:tcPr>
          <w:p w14:paraId="5CE30C45">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57C8F7A6">
            <w:pPr>
              <w:spacing w:before="0" w:after="0" w:line="240" w:lineRule="auto"/>
              <w:jc w:val="left"/>
            </w:pPr>
            <w:r>
              <w:rPr>
                <w:rFonts w:ascii="Times New Roman" w:hAnsi="Times New Roman" w:eastAsia="Times New Roman"/>
                <w:b w:val="0"/>
                <w:color w:val="000000"/>
                <w:sz w:val="24"/>
              </w:rPr>
              <w:t>Đơn hàng được thanh toán</w:t>
            </w:r>
          </w:p>
        </w:tc>
      </w:tr>
      <w:tr w14:paraId="77219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EB16701">
            <w:pPr>
              <w:spacing w:before="0" w:after="0" w:line="240" w:lineRule="auto"/>
              <w:jc w:val="left"/>
            </w:pPr>
            <w:r>
              <w:rPr>
                <w:rFonts w:ascii="Times New Roman" w:hAnsi="Times New Roman" w:eastAsia="Times New Roman"/>
                <w:b w:val="0"/>
                <w:color w:val="000000"/>
                <w:sz w:val="24"/>
              </w:rPr>
              <w:t>payment_method</w:t>
            </w:r>
          </w:p>
        </w:tc>
        <w:tc>
          <w:tcPr>
            <w:tcW w:w="1927" w:type="dxa"/>
            <w:vAlign w:val="center"/>
          </w:tcPr>
          <w:p w14:paraId="15D25CEE">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55B00E71">
            <w:pPr>
              <w:spacing w:before="0" w:after="0" w:line="240" w:lineRule="auto"/>
              <w:jc w:val="left"/>
            </w:pPr>
            <w:r>
              <w:rPr>
                <w:rFonts w:ascii="Times New Roman" w:hAnsi="Times New Roman" w:eastAsia="Times New Roman"/>
                <w:b w:val="0"/>
                <w:color w:val="000000"/>
                <w:sz w:val="24"/>
              </w:rPr>
              <w:t>Phương thức thanh toán</w:t>
            </w:r>
          </w:p>
        </w:tc>
      </w:tr>
      <w:tr w14:paraId="7554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13A79E4">
            <w:pPr>
              <w:spacing w:before="0" w:after="0" w:line="240" w:lineRule="auto"/>
              <w:jc w:val="left"/>
            </w:pPr>
            <w:r>
              <w:rPr>
                <w:rFonts w:ascii="Times New Roman" w:hAnsi="Times New Roman" w:eastAsia="Times New Roman"/>
                <w:b w:val="0"/>
                <w:color w:val="000000"/>
                <w:sz w:val="24"/>
              </w:rPr>
              <w:t>payment_value</w:t>
            </w:r>
          </w:p>
        </w:tc>
        <w:tc>
          <w:tcPr>
            <w:tcW w:w="1927" w:type="dxa"/>
            <w:vAlign w:val="center"/>
          </w:tcPr>
          <w:p w14:paraId="09724E06">
            <w:pPr>
              <w:spacing w:before="0" w:after="0" w:line="240" w:lineRule="auto"/>
              <w:jc w:val="center"/>
            </w:pPr>
            <w:r>
              <w:rPr>
                <w:rFonts w:ascii="Times New Roman" w:hAnsi="Times New Roman" w:eastAsia="Times New Roman"/>
                <w:b w:val="0"/>
                <w:color w:val="000000"/>
                <w:sz w:val="24"/>
              </w:rPr>
              <w:t>DECIMAL(18,2)</w:t>
            </w:r>
          </w:p>
        </w:tc>
        <w:tc>
          <w:tcPr>
            <w:tcW w:w="4988" w:type="dxa"/>
            <w:vAlign w:val="center"/>
          </w:tcPr>
          <w:p w14:paraId="6CE7EB1B">
            <w:pPr>
              <w:spacing w:before="0" w:after="0" w:line="240" w:lineRule="auto"/>
              <w:jc w:val="left"/>
            </w:pPr>
            <w:r>
              <w:rPr>
                <w:rFonts w:ascii="Times New Roman" w:hAnsi="Times New Roman" w:eastAsia="Times New Roman"/>
                <w:b w:val="0"/>
                <w:color w:val="000000"/>
                <w:sz w:val="24"/>
              </w:rPr>
              <w:t>Giá trị thanh toán của đơn hàng</w:t>
            </w:r>
          </w:p>
        </w:tc>
      </w:tr>
      <w:tr w14:paraId="05ED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DA03AE2">
            <w:pPr>
              <w:spacing w:before="0" w:after="0" w:line="240" w:lineRule="auto"/>
              <w:jc w:val="left"/>
            </w:pPr>
            <w:r>
              <w:rPr>
                <w:rFonts w:ascii="Times New Roman" w:hAnsi="Times New Roman" w:eastAsia="Times New Roman"/>
                <w:b w:val="0"/>
                <w:color w:val="000000"/>
                <w:sz w:val="24"/>
              </w:rPr>
              <w:t>installments</w:t>
            </w:r>
          </w:p>
        </w:tc>
        <w:tc>
          <w:tcPr>
            <w:tcW w:w="1927" w:type="dxa"/>
            <w:vAlign w:val="center"/>
          </w:tcPr>
          <w:p w14:paraId="5B3650BD">
            <w:pPr>
              <w:spacing w:before="0" w:after="0" w:line="240" w:lineRule="auto"/>
              <w:jc w:val="center"/>
            </w:pPr>
            <w:r>
              <w:rPr>
                <w:rFonts w:ascii="Times New Roman" w:hAnsi="Times New Roman" w:eastAsia="Times New Roman"/>
                <w:b w:val="0"/>
                <w:color w:val="000000"/>
                <w:sz w:val="24"/>
              </w:rPr>
              <w:t>SMALLINT</w:t>
            </w:r>
          </w:p>
        </w:tc>
        <w:tc>
          <w:tcPr>
            <w:tcW w:w="4988" w:type="dxa"/>
            <w:vAlign w:val="center"/>
          </w:tcPr>
          <w:p w14:paraId="324044B4">
            <w:pPr>
              <w:spacing w:before="0" w:after="0" w:line="240" w:lineRule="auto"/>
              <w:jc w:val="left"/>
            </w:pPr>
            <w:r>
              <w:rPr>
                <w:rFonts w:ascii="Times New Roman" w:hAnsi="Times New Roman" w:eastAsia="Times New Roman"/>
                <w:b w:val="0"/>
                <w:color w:val="000000"/>
                <w:sz w:val="24"/>
              </w:rPr>
              <w:t>Số kỳ trả góp</w:t>
            </w:r>
          </w:p>
        </w:tc>
      </w:tr>
    </w:tbl>
    <w:p w14:paraId="70830CDC">
      <w:pPr>
        <w:spacing w:after="40"/>
      </w:pPr>
    </w:p>
    <w:p w14:paraId="2D16AAFF">
      <w:pPr>
        <w:pStyle w:val="3"/>
        <w:keepNext/>
        <w:spacing w:before="120" w:after="80"/>
      </w:pPr>
      <w:r>
        <w:rPr>
          <w:rFonts w:ascii="Times New Roman" w:hAnsi="Times New Roman" w:eastAsia="Times New Roman"/>
          <w:b/>
          <w:color w:val="000000"/>
          <w:sz w:val="24"/>
        </w:rPr>
        <w:t>8.8 returns.csv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9E9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143FA671">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065D3B85">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4B6EB386">
            <w:pPr>
              <w:spacing w:before="0" w:after="0" w:line="240" w:lineRule="auto"/>
              <w:jc w:val="center"/>
            </w:pPr>
            <w:r>
              <w:rPr>
                <w:rFonts w:ascii="Times New Roman" w:hAnsi="Times New Roman" w:eastAsia="Times New Roman"/>
                <w:b/>
                <w:color w:val="000000"/>
                <w:sz w:val="24"/>
              </w:rPr>
              <w:t>Ý nghĩa của tên field</w:t>
            </w:r>
          </w:p>
        </w:tc>
      </w:tr>
      <w:tr w14:paraId="1355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63226EC">
            <w:pPr>
              <w:spacing w:before="0" w:after="0" w:line="240" w:lineRule="auto"/>
              <w:jc w:val="left"/>
            </w:pPr>
            <w:r>
              <w:rPr>
                <w:rFonts w:ascii="Times New Roman" w:hAnsi="Times New Roman" w:eastAsia="Times New Roman"/>
                <w:b w:val="0"/>
                <w:color w:val="000000"/>
                <w:sz w:val="24"/>
              </w:rPr>
              <w:t>return_id</w:t>
            </w:r>
          </w:p>
        </w:tc>
        <w:tc>
          <w:tcPr>
            <w:tcW w:w="1927" w:type="dxa"/>
            <w:vAlign w:val="center"/>
          </w:tcPr>
          <w:p w14:paraId="14D41EBB">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3ACD5D12">
            <w:pPr>
              <w:spacing w:before="0" w:after="0" w:line="240" w:lineRule="auto"/>
              <w:jc w:val="left"/>
            </w:pPr>
            <w:r>
              <w:rPr>
                <w:rFonts w:ascii="Times New Roman" w:hAnsi="Times New Roman" w:eastAsia="Times New Roman"/>
                <w:b w:val="0"/>
                <w:color w:val="000000"/>
                <w:sz w:val="24"/>
              </w:rPr>
              <w:t>Mã lần trả hàng duy nhất</w:t>
            </w:r>
          </w:p>
        </w:tc>
      </w:tr>
      <w:tr w14:paraId="324B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0A22238">
            <w:pPr>
              <w:spacing w:before="0" w:after="0" w:line="240" w:lineRule="auto"/>
              <w:jc w:val="left"/>
            </w:pPr>
            <w:r>
              <w:rPr>
                <w:rFonts w:ascii="Times New Roman" w:hAnsi="Times New Roman" w:eastAsia="Times New Roman"/>
                <w:b w:val="0"/>
                <w:color w:val="000000"/>
                <w:sz w:val="24"/>
              </w:rPr>
              <w:t>order_id</w:t>
            </w:r>
          </w:p>
        </w:tc>
        <w:tc>
          <w:tcPr>
            <w:tcW w:w="1927" w:type="dxa"/>
            <w:vAlign w:val="center"/>
          </w:tcPr>
          <w:p w14:paraId="2C78FCF1">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1282E398">
            <w:pPr>
              <w:spacing w:before="0" w:after="0" w:line="240" w:lineRule="auto"/>
              <w:jc w:val="left"/>
            </w:pPr>
            <w:r>
              <w:rPr>
                <w:rFonts w:ascii="Times New Roman" w:hAnsi="Times New Roman" w:eastAsia="Times New Roman"/>
                <w:b w:val="0"/>
                <w:color w:val="000000"/>
                <w:sz w:val="24"/>
              </w:rPr>
              <w:t>Đơn hàng có phát sinh trả hàng</w:t>
            </w:r>
          </w:p>
        </w:tc>
      </w:tr>
      <w:tr w14:paraId="5CB91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5C54E14">
            <w:pPr>
              <w:spacing w:before="0" w:after="0" w:line="240" w:lineRule="auto"/>
              <w:jc w:val="left"/>
            </w:pPr>
            <w:r>
              <w:rPr>
                <w:rFonts w:ascii="Times New Roman" w:hAnsi="Times New Roman" w:eastAsia="Times New Roman"/>
                <w:b w:val="0"/>
                <w:color w:val="000000"/>
                <w:sz w:val="24"/>
              </w:rPr>
              <w:t>product_id</w:t>
            </w:r>
          </w:p>
        </w:tc>
        <w:tc>
          <w:tcPr>
            <w:tcW w:w="1927" w:type="dxa"/>
            <w:vAlign w:val="center"/>
          </w:tcPr>
          <w:p w14:paraId="6A364EA1">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0D153870">
            <w:pPr>
              <w:spacing w:before="0" w:after="0" w:line="240" w:lineRule="auto"/>
              <w:jc w:val="left"/>
            </w:pPr>
            <w:r>
              <w:rPr>
                <w:rFonts w:ascii="Times New Roman" w:hAnsi="Times New Roman" w:eastAsia="Times New Roman"/>
                <w:b w:val="0"/>
                <w:color w:val="000000"/>
                <w:sz w:val="24"/>
              </w:rPr>
              <w:t>Sản phẩm được trả</w:t>
            </w:r>
          </w:p>
        </w:tc>
      </w:tr>
      <w:tr w14:paraId="7A85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F62F99B">
            <w:pPr>
              <w:spacing w:before="0" w:after="0" w:line="240" w:lineRule="auto"/>
              <w:jc w:val="left"/>
            </w:pPr>
            <w:r>
              <w:rPr>
                <w:rFonts w:ascii="Times New Roman" w:hAnsi="Times New Roman" w:eastAsia="Times New Roman"/>
                <w:b w:val="0"/>
                <w:color w:val="000000"/>
                <w:sz w:val="24"/>
              </w:rPr>
              <w:t>return_date</w:t>
            </w:r>
          </w:p>
        </w:tc>
        <w:tc>
          <w:tcPr>
            <w:tcW w:w="1927" w:type="dxa"/>
            <w:vAlign w:val="center"/>
          </w:tcPr>
          <w:p w14:paraId="4789AD3A">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3D66F5AA">
            <w:pPr>
              <w:spacing w:before="0" w:after="0" w:line="240" w:lineRule="auto"/>
              <w:jc w:val="left"/>
            </w:pPr>
            <w:r>
              <w:rPr>
                <w:rFonts w:ascii="Times New Roman" w:hAnsi="Times New Roman" w:eastAsia="Times New Roman"/>
                <w:b w:val="0"/>
                <w:color w:val="000000"/>
                <w:sz w:val="24"/>
              </w:rPr>
              <w:t>Ngày trả hàng</w:t>
            </w:r>
          </w:p>
        </w:tc>
      </w:tr>
      <w:tr w14:paraId="63E2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FD616D8">
            <w:pPr>
              <w:spacing w:before="0" w:after="0" w:line="240" w:lineRule="auto"/>
              <w:jc w:val="left"/>
            </w:pPr>
            <w:r>
              <w:rPr>
                <w:rFonts w:ascii="Times New Roman" w:hAnsi="Times New Roman" w:eastAsia="Times New Roman"/>
                <w:b w:val="0"/>
                <w:color w:val="000000"/>
                <w:sz w:val="24"/>
              </w:rPr>
              <w:t>return_reason</w:t>
            </w:r>
          </w:p>
        </w:tc>
        <w:tc>
          <w:tcPr>
            <w:tcW w:w="1927" w:type="dxa"/>
            <w:vAlign w:val="center"/>
          </w:tcPr>
          <w:p w14:paraId="6B3A23C1">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178C9679">
            <w:pPr>
              <w:spacing w:before="0" w:after="0" w:line="240" w:lineRule="auto"/>
              <w:jc w:val="left"/>
            </w:pPr>
            <w:r>
              <w:rPr>
                <w:rFonts w:ascii="Times New Roman" w:hAnsi="Times New Roman" w:eastAsia="Times New Roman"/>
                <w:b w:val="0"/>
                <w:color w:val="000000"/>
                <w:sz w:val="24"/>
              </w:rPr>
              <w:t>Lý do trả hàng</w:t>
            </w:r>
          </w:p>
        </w:tc>
      </w:tr>
      <w:tr w14:paraId="0D3D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A5330AC">
            <w:pPr>
              <w:spacing w:before="0" w:after="0" w:line="240" w:lineRule="auto"/>
              <w:jc w:val="left"/>
            </w:pPr>
            <w:r>
              <w:rPr>
                <w:rFonts w:ascii="Times New Roman" w:hAnsi="Times New Roman" w:eastAsia="Times New Roman"/>
                <w:b w:val="0"/>
                <w:color w:val="000000"/>
                <w:sz w:val="24"/>
              </w:rPr>
              <w:t>return_quantity</w:t>
            </w:r>
          </w:p>
        </w:tc>
        <w:tc>
          <w:tcPr>
            <w:tcW w:w="1927" w:type="dxa"/>
            <w:vAlign w:val="center"/>
          </w:tcPr>
          <w:p w14:paraId="2CF0921F">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24BFD6D8">
            <w:pPr>
              <w:spacing w:before="0" w:after="0" w:line="240" w:lineRule="auto"/>
              <w:jc w:val="left"/>
            </w:pPr>
            <w:r>
              <w:rPr>
                <w:rFonts w:ascii="Times New Roman" w:hAnsi="Times New Roman" w:eastAsia="Times New Roman"/>
                <w:b w:val="0"/>
                <w:color w:val="000000"/>
                <w:sz w:val="24"/>
              </w:rPr>
              <w:t>Số lượng sản phẩm được trả</w:t>
            </w:r>
          </w:p>
        </w:tc>
      </w:tr>
      <w:tr w14:paraId="2E84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7CFDB89">
            <w:pPr>
              <w:spacing w:before="0" w:after="0" w:line="240" w:lineRule="auto"/>
              <w:jc w:val="left"/>
            </w:pPr>
            <w:r>
              <w:rPr>
                <w:rFonts w:ascii="Times New Roman" w:hAnsi="Times New Roman" w:eastAsia="Times New Roman"/>
                <w:b w:val="0"/>
                <w:color w:val="000000"/>
                <w:sz w:val="24"/>
              </w:rPr>
              <w:t>refund_amount</w:t>
            </w:r>
          </w:p>
        </w:tc>
        <w:tc>
          <w:tcPr>
            <w:tcW w:w="1927" w:type="dxa"/>
            <w:vAlign w:val="center"/>
          </w:tcPr>
          <w:p w14:paraId="56518232">
            <w:pPr>
              <w:spacing w:before="0" w:after="0" w:line="240" w:lineRule="auto"/>
              <w:jc w:val="center"/>
            </w:pPr>
            <w:r>
              <w:rPr>
                <w:rFonts w:ascii="Times New Roman" w:hAnsi="Times New Roman" w:eastAsia="Times New Roman"/>
                <w:b w:val="0"/>
                <w:color w:val="000000"/>
                <w:sz w:val="24"/>
              </w:rPr>
              <w:t>DECIMAL(18,2)</w:t>
            </w:r>
          </w:p>
        </w:tc>
        <w:tc>
          <w:tcPr>
            <w:tcW w:w="4988" w:type="dxa"/>
            <w:vAlign w:val="center"/>
          </w:tcPr>
          <w:p w14:paraId="20B6B12F">
            <w:pPr>
              <w:spacing w:before="0" w:after="0" w:line="240" w:lineRule="auto"/>
              <w:jc w:val="left"/>
            </w:pPr>
            <w:r>
              <w:rPr>
                <w:rFonts w:ascii="Times New Roman" w:hAnsi="Times New Roman" w:eastAsia="Times New Roman"/>
                <w:b w:val="0"/>
                <w:color w:val="000000"/>
                <w:sz w:val="24"/>
              </w:rPr>
              <w:t>Số tiền hoàn lại</w:t>
            </w:r>
          </w:p>
        </w:tc>
      </w:tr>
    </w:tbl>
    <w:p w14:paraId="5BE42AEB">
      <w:pPr>
        <w:spacing w:after="40"/>
      </w:pPr>
    </w:p>
    <w:p w14:paraId="4E8B55DF">
      <w:pPr>
        <w:pStyle w:val="3"/>
        <w:keepNext/>
        <w:spacing w:before="120" w:after="80"/>
      </w:pPr>
      <w:r>
        <w:rPr>
          <w:rFonts w:ascii="Times New Roman" w:hAnsi="Times New Roman" w:eastAsia="Times New Roman"/>
          <w:b/>
          <w:color w:val="000000"/>
          <w:sz w:val="24"/>
        </w:rPr>
        <w:t>8.9 reviews.csv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1A021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38E2E4BE">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09093B8E">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4CCE4E29">
            <w:pPr>
              <w:spacing w:before="0" w:after="0" w:line="240" w:lineRule="auto"/>
              <w:jc w:val="center"/>
            </w:pPr>
            <w:r>
              <w:rPr>
                <w:rFonts w:ascii="Times New Roman" w:hAnsi="Times New Roman" w:eastAsia="Times New Roman"/>
                <w:b/>
                <w:color w:val="000000"/>
                <w:sz w:val="24"/>
              </w:rPr>
              <w:t>Ý nghĩa của tên field</w:t>
            </w:r>
          </w:p>
        </w:tc>
      </w:tr>
      <w:tr w14:paraId="6145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8C2953B">
            <w:pPr>
              <w:spacing w:before="0" w:after="0" w:line="240" w:lineRule="auto"/>
              <w:jc w:val="left"/>
            </w:pPr>
            <w:r>
              <w:rPr>
                <w:rFonts w:ascii="Times New Roman" w:hAnsi="Times New Roman" w:eastAsia="Times New Roman"/>
                <w:b w:val="0"/>
                <w:color w:val="000000"/>
                <w:sz w:val="24"/>
              </w:rPr>
              <w:t>review_id</w:t>
            </w:r>
          </w:p>
        </w:tc>
        <w:tc>
          <w:tcPr>
            <w:tcW w:w="1927" w:type="dxa"/>
            <w:vAlign w:val="center"/>
          </w:tcPr>
          <w:p w14:paraId="3270740F">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7651C829">
            <w:pPr>
              <w:spacing w:before="0" w:after="0" w:line="240" w:lineRule="auto"/>
              <w:jc w:val="left"/>
            </w:pPr>
            <w:r>
              <w:rPr>
                <w:rFonts w:ascii="Times New Roman" w:hAnsi="Times New Roman" w:eastAsia="Times New Roman"/>
                <w:b w:val="0"/>
                <w:color w:val="000000"/>
                <w:sz w:val="24"/>
              </w:rPr>
              <w:t>Mã đánh giá duy nhất</w:t>
            </w:r>
          </w:p>
        </w:tc>
      </w:tr>
      <w:tr w14:paraId="29424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97516EC">
            <w:pPr>
              <w:spacing w:before="0" w:after="0" w:line="240" w:lineRule="auto"/>
              <w:jc w:val="left"/>
            </w:pPr>
            <w:r>
              <w:rPr>
                <w:rFonts w:ascii="Times New Roman" w:hAnsi="Times New Roman" w:eastAsia="Times New Roman"/>
                <w:b w:val="0"/>
                <w:color w:val="000000"/>
                <w:sz w:val="24"/>
              </w:rPr>
              <w:t>order_id</w:t>
            </w:r>
          </w:p>
        </w:tc>
        <w:tc>
          <w:tcPr>
            <w:tcW w:w="1927" w:type="dxa"/>
            <w:vAlign w:val="center"/>
          </w:tcPr>
          <w:p w14:paraId="0E894FC8">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3887EBE1">
            <w:pPr>
              <w:spacing w:before="0" w:after="0" w:line="240" w:lineRule="auto"/>
              <w:jc w:val="left"/>
            </w:pPr>
            <w:r>
              <w:rPr>
                <w:rFonts w:ascii="Times New Roman" w:hAnsi="Times New Roman" w:eastAsia="Times New Roman"/>
                <w:b w:val="0"/>
                <w:color w:val="000000"/>
                <w:sz w:val="24"/>
              </w:rPr>
              <w:t>Đơn hàng liên quan đến đánh giá</w:t>
            </w:r>
          </w:p>
        </w:tc>
      </w:tr>
      <w:tr w14:paraId="60C5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0E48A1C">
            <w:pPr>
              <w:spacing w:before="0" w:after="0" w:line="240" w:lineRule="auto"/>
              <w:jc w:val="left"/>
            </w:pPr>
            <w:r>
              <w:rPr>
                <w:rFonts w:ascii="Times New Roman" w:hAnsi="Times New Roman" w:eastAsia="Times New Roman"/>
                <w:b w:val="0"/>
                <w:color w:val="000000"/>
                <w:sz w:val="24"/>
              </w:rPr>
              <w:t>product_id</w:t>
            </w:r>
          </w:p>
        </w:tc>
        <w:tc>
          <w:tcPr>
            <w:tcW w:w="1927" w:type="dxa"/>
            <w:vAlign w:val="center"/>
          </w:tcPr>
          <w:p w14:paraId="29D7860B">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2685F14A">
            <w:pPr>
              <w:spacing w:before="0" w:after="0" w:line="240" w:lineRule="auto"/>
              <w:jc w:val="left"/>
            </w:pPr>
            <w:r>
              <w:rPr>
                <w:rFonts w:ascii="Times New Roman" w:hAnsi="Times New Roman" w:eastAsia="Times New Roman"/>
                <w:b w:val="0"/>
                <w:color w:val="000000"/>
                <w:sz w:val="24"/>
              </w:rPr>
              <w:t>Sản phẩm được đánh giá</w:t>
            </w:r>
          </w:p>
        </w:tc>
      </w:tr>
      <w:tr w14:paraId="4A6C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1FD63EA">
            <w:pPr>
              <w:spacing w:before="0" w:after="0" w:line="240" w:lineRule="auto"/>
              <w:jc w:val="left"/>
            </w:pPr>
            <w:r>
              <w:rPr>
                <w:rFonts w:ascii="Times New Roman" w:hAnsi="Times New Roman" w:eastAsia="Times New Roman"/>
                <w:b w:val="0"/>
                <w:color w:val="000000"/>
                <w:sz w:val="24"/>
              </w:rPr>
              <w:t>customer_id</w:t>
            </w:r>
          </w:p>
        </w:tc>
        <w:tc>
          <w:tcPr>
            <w:tcW w:w="1927" w:type="dxa"/>
            <w:vAlign w:val="center"/>
          </w:tcPr>
          <w:p w14:paraId="2CAED78E">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6D54D1AB">
            <w:pPr>
              <w:spacing w:before="0" w:after="0" w:line="240" w:lineRule="auto"/>
              <w:jc w:val="left"/>
            </w:pPr>
            <w:r>
              <w:rPr>
                <w:rFonts w:ascii="Times New Roman" w:hAnsi="Times New Roman" w:eastAsia="Times New Roman"/>
                <w:b w:val="0"/>
                <w:color w:val="000000"/>
                <w:sz w:val="24"/>
              </w:rPr>
              <w:t>Khách hàng viết đánh giá</w:t>
            </w:r>
          </w:p>
        </w:tc>
      </w:tr>
      <w:tr w14:paraId="51FE2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DDDB821">
            <w:pPr>
              <w:spacing w:before="0" w:after="0" w:line="240" w:lineRule="auto"/>
              <w:jc w:val="left"/>
            </w:pPr>
            <w:r>
              <w:rPr>
                <w:rFonts w:ascii="Times New Roman" w:hAnsi="Times New Roman" w:eastAsia="Times New Roman"/>
                <w:b w:val="0"/>
                <w:color w:val="000000"/>
                <w:sz w:val="24"/>
              </w:rPr>
              <w:t>review_date</w:t>
            </w:r>
          </w:p>
        </w:tc>
        <w:tc>
          <w:tcPr>
            <w:tcW w:w="1927" w:type="dxa"/>
            <w:vAlign w:val="center"/>
          </w:tcPr>
          <w:p w14:paraId="6A0640FA">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492AD6FB">
            <w:pPr>
              <w:spacing w:before="0" w:after="0" w:line="240" w:lineRule="auto"/>
              <w:jc w:val="left"/>
            </w:pPr>
            <w:r>
              <w:rPr>
                <w:rFonts w:ascii="Times New Roman" w:hAnsi="Times New Roman" w:eastAsia="Times New Roman"/>
                <w:b w:val="0"/>
                <w:color w:val="000000"/>
                <w:sz w:val="24"/>
              </w:rPr>
              <w:t>Ngày đánh giá</w:t>
            </w:r>
          </w:p>
        </w:tc>
      </w:tr>
      <w:tr w14:paraId="36A9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5090AD0">
            <w:pPr>
              <w:spacing w:before="0" w:after="0" w:line="240" w:lineRule="auto"/>
              <w:jc w:val="left"/>
            </w:pPr>
            <w:r>
              <w:rPr>
                <w:rFonts w:ascii="Times New Roman" w:hAnsi="Times New Roman" w:eastAsia="Times New Roman"/>
                <w:b w:val="0"/>
                <w:color w:val="000000"/>
                <w:sz w:val="24"/>
              </w:rPr>
              <w:t>rating</w:t>
            </w:r>
          </w:p>
        </w:tc>
        <w:tc>
          <w:tcPr>
            <w:tcW w:w="1927" w:type="dxa"/>
            <w:vAlign w:val="center"/>
          </w:tcPr>
          <w:p w14:paraId="7A3BB959">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11D5432A">
            <w:pPr>
              <w:spacing w:before="0" w:after="0" w:line="240" w:lineRule="auto"/>
              <w:jc w:val="left"/>
            </w:pPr>
            <w:r>
              <w:rPr>
                <w:rFonts w:ascii="Times New Roman" w:hAnsi="Times New Roman" w:eastAsia="Times New Roman"/>
                <w:b w:val="0"/>
                <w:color w:val="000000"/>
                <w:sz w:val="24"/>
              </w:rPr>
              <w:t>Điểm đánh giá</w:t>
            </w:r>
          </w:p>
        </w:tc>
      </w:tr>
      <w:tr w14:paraId="4CCA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86F60EF">
            <w:pPr>
              <w:spacing w:before="0" w:after="0" w:line="240" w:lineRule="auto"/>
              <w:jc w:val="left"/>
            </w:pPr>
            <w:r>
              <w:rPr>
                <w:rFonts w:ascii="Times New Roman" w:hAnsi="Times New Roman" w:eastAsia="Times New Roman"/>
                <w:b w:val="0"/>
                <w:color w:val="000000"/>
                <w:sz w:val="24"/>
              </w:rPr>
              <w:t>review_title</w:t>
            </w:r>
          </w:p>
        </w:tc>
        <w:tc>
          <w:tcPr>
            <w:tcW w:w="1927" w:type="dxa"/>
            <w:vAlign w:val="center"/>
          </w:tcPr>
          <w:p w14:paraId="1D864B90">
            <w:pPr>
              <w:spacing w:before="0" w:after="0" w:line="240" w:lineRule="auto"/>
              <w:jc w:val="center"/>
            </w:pPr>
            <w:r>
              <w:rPr>
                <w:rFonts w:ascii="Times New Roman" w:hAnsi="Times New Roman" w:eastAsia="Times New Roman"/>
                <w:b w:val="0"/>
                <w:color w:val="000000"/>
                <w:sz w:val="24"/>
              </w:rPr>
              <w:t>VARCHAR(100)</w:t>
            </w:r>
          </w:p>
        </w:tc>
        <w:tc>
          <w:tcPr>
            <w:tcW w:w="4988" w:type="dxa"/>
            <w:vAlign w:val="center"/>
          </w:tcPr>
          <w:p w14:paraId="14CE84FC">
            <w:pPr>
              <w:spacing w:before="0" w:after="0" w:line="240" w:lineRule="auto"/>
              <w:jc w:val="left"/>
            </w:pPr>
            <w:r>
              <w:rPr>
                <w:rFonts w:ascii="Times New Roman" w:hAnsi="Times New Roman" w:eastAsia="Times New Roman"/>
                <w:b w:val="0"/>
                <w:color w:val="000000"/>
                <w:sz w:val="24"/>
              </w:rPr>
              <w:t>Tiêu đề/ngắn gọn nội dung đánh giá</w:t>
            </w:r>
          </w:p>
        </w:tc>
      </w:tr>
    </w:tbl>
    <w:p w14:paraId="32B6F187">
      <w:pPr>
        <w:spacing w:after="40"/>
      </w:pPr>
    </w:p>
    <w:p w14:paraId="0FF6EB4B">
      <w:pPr>
        <w:pStyle w:val="3"/>
        <w:keepNext/>
        <w:spacing w:before="120" w:after="80"/>
      </w:pPr>
      <w:r>
        <w:rPr>
          <w:rFonts w:ascii="Times New Roman" w:hAnsi="Times New Roman" w:eastAsia="Times New Roman"/>
          <w:b/>
          <w:color w:val="000000"/>
          <w:sz w:val="24"/>
        </w:rPr>
        <w:t>8.10 shipments_realistic.csv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7DCD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4AB2344A">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57116696">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788DA539">
            <w:pPr>
              <w:spacing w:before="0" w:after="0" w:line="240" w:lineRule="auto"/>
              <w:jc w:val="center"/>
            </w:pPr>
            <w:r>
              <w:rPr>
                <w:rFonts w:ascii="Times New Roman" w:hAnsi="Times New Roman" w:eastAsia="Times New Roman"/>
                <w:b/>
                <w:color w:val="000000"/>
                <w:sz w:val="24"/>
              </w:rPr>
              <w:t>Ý nghĩa của tên field</w:t>
            </w:r>
          </w:p>
        </w:tc>
      </w:tr>
      <w:tr w14:paraId="5A0E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9D2584A">
            <w:pPr>
              <w:spacing w:before="0" w:after="0" w:line="240" w:lineRule="auto"/>
              <w:jc w:val="left"/>
            </w:pPr>
            <w:r>
              <w:rPr>
                <w:rFonts w:ascii="Times New Roman" w:hAnsi="Times New Roman" w:eastAsia="Times New Roman"/>
                <w:b w:val="0"/>
                <w:color w:val="000000"/>
                <w:sz w:val="24"/>
              </w:rPr>
              <w:t>shipper_id</w:t>
            </w:r>
          </w:p>
        </w:tc>
        <w:tc>
          <w:tcPr>
            <w:tcW w:w="1927" w:type="dxa"/>
            <w:vAlign w:val="center"/>
          </w:tcPr>
          <w:p w14:paraId="7D85D622">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5014BA74">
            <w:pPr>
              <w:spacing w:before="0" w:after="0" w:line="240" w:lineRule="auto"/>
              <w:jc w:val="left"/>
            </w:pPr>
            <w:r>
              <w:rPr>
                <w:rFonts w:ascii="Times New Roman" w:hAnsi="Times New Roman" w:eastAsia="Times New Roman"/>
                <w:b w:val="0"/>
                <w:color w:val="000000"/>
                <w:sz w:val="24"/>
              </w:rPr>
              <w:t>Mã người giao hàng</w:t>
            </w:r>
          </w:p>
        </w:tc>
      </w:tr>
      <w:tr w14:paraId="0FF6F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5909ABD">
            <w:pPr>
              <w:spacing w:before="0" w:after="0" w:line="240" w:lineRule="auto"/>
              <w:jc w:val="left"/>
            </w:pPr>
            <w:r>
              <w:rPr>
                <w:rFonts w:ascii="Times New Roman" w:hAnsi="Times New Roman" w:eastAsia="Times New Roman"/>
                <w:b w:val="0"/>
                <w:color w:val="000000"/>
                <w:sz w:val="24"/>
              </w:rPr>
              <w:t>order_id</w:t>
            </w:r>
          </w:p>
        </w:tc>
        <w:tc>
          <w:tcPr>
            <w:tcW w:w="1927" w:type="dxa"/>
            <w:vAlign w:val="center"/>
          </w:tcPr>
          <w:p w14:paraId="71F97745">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339B36D2">
            <w:pPr>
              <w:spacing w:before="0" w:after="0" w:line="240" w:lineRule="auto"/>
              <w:jc w:val="left"/>
            </w:pPr>
            <w:r>
              <w:rPr>
                <w:rFonts w:ascii="Times New Roman" w:hAnsi="Times New Roman" w:eastAsia="Times New Roman"/>
                <w:b w:val="0"/>
                <w:color w:val="000000"/>
                <w:sz w:val="24"/>
              </w:rPr>
              <w:t>Đơn hàng được giao</w:t>
            </w:r>
          </w:p>
        </w:tc>
      </w:tr>
      <w:tr w14:paraId="3C2E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B011342">
            <w:pPr>
              <w:spacing w:before="0" w:after="0" w:line="240" w:lineRule="auto"/>
              <w:jc w:val="left"/>
            </w:pPr>
            <w:r>
              <w:rPr>
                <w:rFonts w:ascii="Times New Roman" w:hAnsi="Times New Roman" w:eastAsia="Times New Roman"/>
                <w:b w:val="0"/>
                <w:color w:val="000000"/>
                <w:sz w:val="24"/>
              </w:rPr>
              <w:t>ship_date</w:t>
            </w:r>
          </w:p>
        </w:tc>
        <w:tc>
          <w:tcPr>
            <w:tcW w:w="1927" w:type="dxa"/>
            <w:vAlign w:val="center"/>
          </w:tcPr>
          <w:p w14:paraId="29C6698D">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7DDD34BF">
            <w:pPr>
              <w:spacing w:before="0" w:after="0" w:line="240" w:lineRule="auto"/>
              <w:jc w:val="left"/>
            </w:pPr>
            <w:r>
              <w:rPr>
                <w:rFonts w:ascii="Times New Roman" w:hAnsi="Times New Roman" w:eastAsia="Times New Roman"/>
                <w:b w:val="0"/>
                <w:color w:val="000000"/>
                <w:sz w:val="24"/>
              </w:rPr>
              <w:t>Ngày bắt đầu giao</w:t>
            </w:r>
          </w:p>
        </w:tc>
      </w:tr>
      <w:tr w14:paraId="0351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89A1F2B">
            <w:pPr>
              <w:spacing w:before="0" w:after="0" w:line="240" w:lineRule="auto"/>
              <w:jc w:val="left"/>
            </w:pPr>
            <w:r>
              <w:rPr>
                <w:rFonts w:ascii="Times New Roman" w:hAnsi="Times New Roman" w:eastAsia="Times New Roman"/>
                <w:b w:val="0"/>
                <w:color w:val="000000"/>
                <w:sz w:val="24"/>
              </w:rPr>
              <w:t>delivery_date</w:t>
            </w:r>
          </w:p>
        </w:tc>
        <w:tc>
          <w:tcPr>
            <w:tcW w:w="1927" w:type="dxa"/>
            <w:vAlign w:val="center"/>
          </w:tcPr>
          <w:p w14:paraId="30FE8668">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48907577">
            <w:pPr>
              <w:spacing w:before="0" w:after="0" w:line="240" w:lineRule="auto"/>
              <w:jc w:val="left"/>
            </w:pPr>
            <w:r>
              <w:rPr>
                <w:rFonts w:ascii="Times New Roman" w:hAnsi="Times New Roman" w:eastAsia="Times New Roman"/>
                <w:b w:val="0"/>
                <w:color w:val="000000"/>
                <w:sz w:val="24"/>
              </w:rPr>
              <w:t>Ngày giao hàng hoàn tất</w:t>
            </w:r>
          </w:p>
        </w:tc>
      </w:tr>
      <w:tr w14:paraId="7C33B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BDC60D6">
            <w:pPr>
              <w:spacing w:before="0" w:after="0" w:line="240" w:lineRule="auto"/>
              <w:jc w:val="left"/>
            </w:pPr>
            <w:r>
              <w:rPr>
                <w:rFonts w:ascii="Times New Roman" w:hAnsi="Times New Roman" w:eastAsia="Times New Roman"/>
                <w:b w:val="0"/>
                <w:color w:val="000000"/>
                <w:sz w:val="24"/>
              </w:rPr>
              <w:t>shipping_fee</w:t>
            </w:r>
          </w:p>
        </w:tc>
        <w:tc>
          <w:tcPr>
            <w:tcW w:w="1927" w:type="dxa"/>
            <w:vAlign w:val="center"/>
          </w:tcPr>
          <w:p w14:paraId="71BC8B8D">
            <w:pPr>
              <w:spacing w:before="0" w:after="0" w:line="240" w:lineRule="auto"/>
              <w:jc w:val="center"/>
            </w:pPr>
            <w:r>
              <w:rPr>
                <w:rFonts w:ascii="Times New Roman" w:hAnsi="Times New Roman" w:eastAsia="Times New Roman"/>
                <w:b w:val="0"/>
                <w:color w:val="000000"/>
                <w:sz w:val="24"/>
              </w:rPr>
              <w:t>DECIMAL(18,2)</w:t>
            </w:r>
          </w:p>
        </w:tc>
        <w:tc>
          <w:tcPr>
            <w:tcW w:w="4988" w:type="dxa"/>
            <w:vAlign w:val="center"/>
          </w:tcPr>
          <w:p w14:paraId="7DF581E4">
            <w:pPr>
              <w:spacing w:before="0" w:after="0" w:line="240" w:lineRule="auto"/>
              <w:jc w:val="left"/>
            </w:pPr>
            <w:r>
              <w:rPr>
                <w:rFonts w:ascii="Times New Roman" w:hAnsi="Times New Roman" w:eastAsia="Times New Roman"/>
                <w:b w:val="0"/>
                <w:color w:val="000000"/>
                <w:sz w:val="24"/>
              </w:rPr>
              <w:t>Phí vận chuyển</w:t>
            </w:r>
          </w:p>
        </w:tc>
      </w:tr>
      <w:tr w14:paraId="04AE2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FB2F1F7">
            <w:pPr>
              <w:spacing w:before="0" w:after="0" w:line="240" w:lineRule="auto"/>
              <w:jc w:val="left"/>
            </w:pPr>
            <w:r>
              <w:rPr>
                <w:rFonts w:ascii="Times New Roman" w:hAnsi="Times New Roman" w:eastAsia="Times New Roman"/>
                <w:b w:val="0"/>
                <w:color w:val="000000"/>
                <w:sz w:val="24"/>
              </w:rPr>
              <w:t>shipper_company</w:t>
            </w:r>
          </w:p>
        </w:tc>
        <w:tc>
          <w:tcPr>
            <w:tcW w:w="1927" w:type="dxa"/>
            <w:vAlign w:val="center"/>
          </w:tcPr>
          <w:p w14:paraId="645CF3B1">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02C0B955">
            <w:pPr>
              <w:spacing w:before="0" w:after="0" w:line="240" w:lineRule="auto"/>
              <w:jc w:val="left"/>
            </w:pPr>
            <w:r>
              <w:rPr>
                <w:rFonts w:ascii="Times New Roman" w:hAnsi="Times New Roman" w:eastAsia="Times New Roman"/>
                <w:b w:val="0"/>
                <w:color w:val="000000"/>
                <w:sz w:val="24"/>
              </w:rPr>
              <w:t>Đơn vị vận chuyển</w:t>
            </w:r>
          </w:p>
        </w:tc>
      </w:tr>
      <w:tr w14:paraId="302C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E53EAFB">
            <w:pPr>
              <w:spacing w:before="0" w:after="0" w:line="240" w:lineRule="auto"/>
              <w:jc w:val="left"/>
            </w:pPr>
            <w:r>
              <w:rPr>
                <w:rFonts w:ascii="Times New Roman" w:hAnsi="Times New Roman" w:eastAsia="Times New Roman"/>
                <w:b w:val="0"/>
                <w:color w:val="000000"/>
                <w:sz w:val="24"/>
              </w:rPr>
              <w:t>shipper_vehicle</w:t>
            </w:r>
          </w:p>
        </w:tc>
        <w:tc>
          <w:tcPr>
            <w:tcW w:w="1927" w:type="dxa"/>
            <w:vAlign w:val="center"/>
          </w:tcPr>
          <w:p w14:paraId="7D914998">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4FE6A7EE">
            <w:pPr>
              <w:spacing w:before="0" w:after="0" w:line="240" w:lineRule="auto"/>
              <w:jc w:val="left"/>
            </w:pPr>
            <w:r>
              <w:rPr>
                <w:rFonts w:ascii="Times New Roman" w:hAnsi="Times New Roman" w:eastAsia="Times New Roman"/>
                <w:b w:val="0"/>
                <w:color w:val="000000"/>
                <w:sz w:val="24"/>
              </w:rPr>
              <w:t>Phương tiện giao hàng</w:t>
            </w:r>
          </w:p>
        </w:tc>
      </w:tr>
      <w:tr w14:paraId="6C637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EDAE46D">
            <w:pPr>
              <w:spacing w:before="0" w:after="0" w:line="240" w:lineRule="auto"/>
              <w:jc w:val="left"/>
            </w:pPr>
            <w:r>
              <w:rPr>
                <w:rFonts w:ascii="Times New Roman" w:hAnsi="Times New Roman" w:eastAsia="Times New Roman"/>
                <w:b w:val="0"/>
                <w:color w:val="000000"/>
                <w:sz w:val="24"/>
              </w:rPr>
              <w:t>shipper_experience_years</w:t>
            </w:r>
          </w:p>
        </w:tc>
        <w:tc>
          <w:tcPr>
            <w:tcW w:w="1927" w:type="dxa"/>
            <w:vAlign w:val="center"/>
          </w:tcPr>
          <w:p w14:paraId="6613AD35">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70D2157E">
            <w:pPr>
              <w:spacing w:before="0" w:after="0" w:line="240" w:lineRule="auto"/>
              <w:jc w:val="left"/>
            </w:pPr>
            <w:r>
              <w:rPr>
                <w:rFonts w:ascii="Times New Roman" w:hAnsi="Times New Roman" w:eastAsia="Times New Roman"/>
                <w:b w:val="0"/>
                <w:color w:val="000000"/>
                <w:sz w:val="24"/>
              </w:rPr>
              <w:t>Số năm kinh nghiệm của shipper</w:t>
            </w:r>
          </w:p>
        </w:tc>
      </w:tr>
      <w:tr w14:paraId="37765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CC63F28">
            <w:pPr>
              <w:spacing w:before="0" w:after="0" w:line="240" w:lineRule="auto"/>
              <w:jc w:val="left"/>
            </w:pPr>
            <w:r>
              <w:rPr>
                <w:rFonts w:ascii="Times New Roman" w:hAnsi="Times New Roman" w:eastAsia="Times New Roman"/>
                <w:b w:val="0"/>
                <w:color w:val="000000"/>
                <w:sz w:val="24"/>
              </w:rPr>
              <w:t>shipper_rating</w:t>
            </w:r>
          </w:p>
        </w:tc>
        <w:tc>
          <w:tcPr>
            <w:tcW w:w="1927" w:type="dxa"/>
            <w:vAlign w:val="center"/>
          </w:tcPr>
          <w:p w14:paraId="15EF271B">
            <w:pPr>
              <w:spacing w:before="0" w:after="0" w:line="240" w:lineRule="auto"/>
              <w:jc w:val="center"/>
            </w:pPr>
            <w:r>
              <w:rPr>
                <w:rFonts w:ascii="Times New Roman" w:hAnsi="Times New Roman" w:eastAsia="Times New Roman"/>
                <w:b w:val="0"/>
                <w:color w:val="000000"/>
                <w:sz w:val="24"/>
              </w:rPr>
              <w:t>DECIMAL(2,1)</w:t>
            </w:r>
          </w:p>
        </w:tc>
        <w:tc>
          <w:tcPr>
            <w:tcW w:w="4988" w:type="dxa"/>
            <w:vAlign w:val="center"/>
          </w:tcPr>
          <w:p w14:paraId="6B3A9AEC">
            <w:pPr>
              <w:spacing w:before="0" w:after="0" w:line="240" w:lineRule="auto"/>
              <w:jc w:val="left"/>
            </w:pPr>
            <w:r>
              <w:rPr>
                <w:rFonts w:ascii="Times New Roman" w:hAnsi="Times New Roman" w:eastAsia="Times New Roman"/>
                <w:b w:val="0"/>
                <w:color w:val="000000"/>
                <w:sz w:val="24"/>
              </w:rPr>
              <w:t>Điểm đánh giá shipper</w:t>
            </w:r>
          </w:p>
        </w:tc>
      </w:tr>
      <w:tr w14:paraId="0F9C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F25DF4B">
            <w:pPr>
              <w:spacing w:before="0" w:after="0" w:line="240" w:lineRule="auto"/>
              <w:jc w:val="left"/>
            </w:pPr>
            <w:r>
              <w:rPr>
                <w:rFonts w:ascii="Times New Roman" w:hAnsi="Times New Roman" w:eastAsia="Times New Roman"/>
                <w:b w:val="0"/>
                <w:color w:val="000000"/>
                <w:sz w:val="24"/>
              </w:rPr>
              <w:t>delivery_success_rate</w:t>
            </w:r>
          </w:p>
        </w:tc>
        <w:tc>
          <w:tcPr>
            <w:tcW w:w="1927" w:type="dxa"/>
            <w:vAlign w:val="center"/>
          </w:tcPr>
          <w:p w14:paraId="51CE0A59">
            <w:pPr>
              <w:spacing w:before="0" w:after="0" w:line="240" w:lineRule="auto"/>
              <w:jc w:val="center"/>
            </w:pPr>
            <w:r>
              <w:rPr>
                <w:rFonts w:ascii="Times New Roman" w:hAnsi="Times New Roman" w:eastAsia="Times New Roman"/>
                <w:b w:val="0"/>
                <w:color w:val="000000"/>
                <w:sz w:val="24"/>
              </w:rPr>
              <w:t>DECIMAL(5,2)</w:t>
            </w:r>
          </w:p>
        </w:tc>
        <w:tc>
          <w:tcPr>
            <w:tcW w:w="4988" w:type="dxa"/>
            <w:vAlign w:val="center"/>
          </w:tcPr>
          <w:p w14:paraId="18C13D07">
            <w:pPr>
              <w:spacing w:before="0" w:after="0" w:line="240" w:lineRule="auto"/>
              <w:jc w:val="left"/>
            </w:pPr>
            <w:r>
              <w:rPr>
                <w:rFonts w:ascii="Times New Roman" w:hAnsi="Times New Roman" w:eastAsia="Times New Roman"/>
                <w:b w:val="0"/>
                <w:color w:val="000000"/>
                <w:sz w:val="24"/>
              </w:rPr>
              <w:t>Tỷ lệ giao hàng thành công của shipper, theo %</w:t>
            </w:r>
          </w:p>
        </w:tc>
      </w:tr>
      <w:tr w14:paraId="48FD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6B6FD47">
            <w:pPr>
              <w:spacing w:before="0" w:after="0" w:line="240" w:lineRule="auto"/>
              <w:jc w:val="left"/>
            </w:pPr>
            <w:r>
              <w:rPr>
                <w:rFonts w:ascii="Times New Roman" w:hAnsi="Times New Roman" w:eastAsia="Times New Roman"/>
                <w:b w:val="0"/>
                <w:color w:val="000000"/>
                <w:sz w:val="24"/>
              </w:rPr>
              <w:t>average_delivery_time</w:t>
            </w:r>
          </w:p>
        </w:tc>
        <w:tc>
          <w:tcPr>
            <w:tcW w:w="1927" w:type="dxa"/>
            <w:vAlign w:val="center"/>
          </w:tcPr>
          <w:p w14:paraId="5942EEFC">
            <w:pPr>
              <w:spacing w:before="0" w:after="0" w:line="240" w:lineRule="auto"/>
              <w:jc w:val="center"/>
            </w:pPr>
            <w:r>
              <w:rPr>
                <w:rFonts w:ascii="Times New Roman" w:hAnsi="Times New Roman" w:eastAsia="Times New Roman"/>
                <w:b w:val="0"/>
                <w:color w:val="000000"/>
                <w:sz w:val="24"/>
              </w:rPr>
              <w:t>INTEGER</w:t>
            </w:r>
          </w:p>
        </w:tc>
        <w:tc>
          <w:tcPr>
            <w:tcW w:w="4988" w:type="dxa"/>
            <w:vAlign w:val="center"/>
          </w:tcPr>
          <w:p w14:paraId="3EB99D5E">
            <w:pPr>
              <w:spacing w:before="0" w:after="0" w:line="240" w:lineRule="auto"/>
              <w:jc w:val="left"/>
            </w:pPr>
            <w:r>
              <w:rPr>
                <w:rFonts w:ascii="Times New Roman" w:hAnsi="Times New Roman" w:eastAsia="Times New Roman"/>
                <w:b w:val="0"/>
                <w:color w:val="000000"/>
                <w:sz w:val="24"/>
              </w:rPr>
              <w:t>Thời gian giao hàng trung bình theo đơn vị của dataset</w:t>
            </w:r>
          </w:p>
        </w:tc>
      </w:tr>
      <w:tr w14:paraId="320D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0A7B64B">
            <w:pPr>
              <w:spacing w:before="0" w:after="0" w:line="240" w:lineRule="auto"/>
              <w:jc w:val="left"/>
            </w:pPr>
            <w:r>
              <w:rPr>
                <w:rFonts w:ascii="Times New Roman" w:hAnsi="Times New Roman" w:eastAsia="Times New Roman"/>
                <w:b w:val="0"/>
                <w:color w:val="000000"/>
                <w:sz w:val="24"/>
              </w:rPr>
              <w:t>working_shift</w:t>
            </w:r>
          </w:p>
        </w:tc>
        <w:tc>
          <w:tcPr>
            <w:tcW w:w="1927" w:type="dxa"/>
            <w:vAlign w:val="center"/>
          </w:tcPr>
          <w:p w14:paraId="06018651">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39CB5407">
            <w:pPr>
              <w:spacing w:before="0" w:after="0" w:line="240" w:lineRule="auto"/>
              <w:jc w:val="left"/>
            </w:pPr>
            <w:r>
              <w:rPr>
                <w:rFonts w:ascii="Times New Roman" w:hAnsi="Times New Roman" w:eastAsia="Times New Roman"/>
                <w:b w:val="0"/>
                <w:color w:val="000000"/>
                <w:sz w:val="24"/>
              </w:rPr>
              <w:t>Ca làm việc</w:t>
            </w:r>
          </w:p>
        </w:tc>
      </w:tr>
      <w:tr w14:paraId="06AA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C797B73">
            <w:pPr>
              <w:spacing w:before="0" w:after="0" w:line="240" w:lineRule="auto"/>
              <w:jc w:val="left"/>
            </w:pPr>
            <w:r>
              <w:rPr>
                <w:rFonts w:ascii="Times New Roman" w:hAnsi="Times New Roman" w:eastAsia="Times New Roman"/>
                <w:b w:val="0"/>
                <w:color w:val="000000"/>
                <w:sz w:val="24"/>
              </w:rPr>
              <w:t>join_date</w:t>
            </w:r>
          </w:p>
        </w:tc>
        <w:tc>
          <w:tcPr>
            <w:tcW w:w="1927" w:type="dxa"/>
            <w:vAlign w:val="center"/>
          </w:tcPr>
          <w:p w14:paraId="42900167">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236B34F4">
            <w:pPr>
              <w:spacing w:before="0" w:after="0" w:line="240" w:lineRule="auto"/>
              <w:jc w:val="left"/>
            </w:pPr>
            <w:r>
              <w:rPr>
                <w:rFonts w:ascii="Times New Roman" w:hAnsi="Times New Roman" w:eastAsia="Times New Roman"/>
                <w:b w:val="0"/>
                <w:color w:val="000000"/>
                <w:sz w:val="24"/>
              </w:rPr>
              <w:t>Ngày shipper gia nhập</w:t>
            </w:r>
          </w:p>
        </w:tc>
      </w:tr>
      <w:tr w14:paraId="692C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72319E6">
            <w:pPr>
              <w:spacing w:before="0" w:after="0" w:line="240" w:lineRule="auto"/>
              <w:jc w:val="left"/>
            </w:pPr>
            <w:r>
              <w:rPr>
                <w:rFonts w:ascii="Times New Roman" w:hAnsi="Times New Roman" w:eastAsia="Times New Roman"/>
                <w:b w:val="0"/>
                <w:color w:val="000000"/>
                <w:sz w:val="24"/>
              </w:rPr>
              <w:t>shipper_name</w:t>
            </w:r>
          </w:p>
        </w:tc>
        <w:tc>
          <w:tcPr>
            <w:tcW w:w="1927" w:type="dxa"/>
            <w:vAlign w:val="center"/>
          </w:tcPr>
          <w:p w14:paraId="6FDC4461">
            <w:pPr>
              <w:spacing w:before="0" w:after="0" w:line="240" w:lineRule="auto"/>
              <w:jc w:val="center"/>
            </w:pPr>
            <w:r>
              <w:rPr>
                <w:rFonts w:ascii="Times New Roman" w:hAnsi="Times New Roman" w:eastAsia="Times New Roman"/>
                <w:b w:val="0"/>
                <w:color w:val="000000"/>
                <w:sz w:val="24"/>
              </w:rPr>
              <w:t>VARCHAR(100)</w:t>
            </w:r>
          </w:p>
        </w:tc>
        <w:tc>
          <w:tcPr>
            <w:tcW w:w="4988" w:type="dxa"/>
            <w:vAlign w:val="center"/>
          </w:tcPr>
          <w:p w14:paraId="5176CCB0">
            <w:pPr>
              <w:spacing w:before="0" w:after="0" w:line="240" w:lineRule="auto"/>
              <w:jc w:val="left"/>
            </w:pPr>
            <w:r>
              <w:rPr>
                <w:rFonts w:ascii="Times New Roman" w:hAnsi="Times New Roman" w:eastAsia="Times New Roman"/>
                <w:b w:val="0"/>
                <w:color w:val="000000"/>
                <w:sz w:val="24"/>
              </w:rPr>
              <w:t>Tên shipper</w:t>
            </w:r>
          </w:p>
        </w:tc>
      </w:tr>
      <w:tr w14:paraId="42B4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EFDC1D2">
            <w:pPr>
              <w:spacing w:before="0" w:after="0" w:line="240" w:lineRule="auto"/>
              <w:jc w:val="left"/>
            </w:pPr>
            <w:r>
              <w:rPr>
                <w:rFonts w:ascii="Times New Roman" w:hAnsi="Times New Roman" w:eastAsia="Times New Roman"/>
                <w:b w:val="0"/>
                <w:color w:val="000000"/>
                <w:sz w:val="24"/>
              </w:rPr>
              <w:t>shipper_phone</w:t>
            </w:r>
          </w:p>
        </w:tc>
        <w:tc>
          <w:tcPr>
            <w:tcW w:w="1927" w:type="dxa"/>
            <w:vAlign w:val="center"/>
          </w:tcPr>
          <w:p w14:paraId="790698E1">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1C766B0F">
            <w:pPr>
              <w:spacing w:before="0" w:after="0" w:line="240" w:lineRule="auto"/>
              <w:jc w:val="left"/>
            </w:pPr>
            <w:r>
              <w:rPr>
                <w:rFonts w:ascii="Times New Roman" w:hAnsi="Times New Roman" w:eastAsia="Times New Roman"/>
                <w:b w:val="0"/>
                <w:color w:val="000000"/>
                <w:sz w:val="24"/>
              </w:rPr>
              <w:t>Số điện thoại shipper</w:t>
            </w:r>
          </w:p>
        </w:tc>
      </w:tr>
      <w:tr w14:paraId="68B0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EFA6447">
            <w:pPr>
              <w:spacing w:before="0" w:after="0" w:line="240" w:lineRule="auto"/>
              <w:jc w:val="left"/>
            </w:pPr>
            <w:r>
              <w:rPr>
                <w:rFonts w:ascii="Times New Roman" w:hAnsi="Times New Roman" w:eastAsia="Times New Roman"/>
                <w:b w:val="0"/>
                <w:color w:val="000000"/>
                <w:sz w:val="24"/>
              </w:rPr>
              <w:t>shipper_gender</w:t>
            </w:r>
          </w:p>
        </w:tc>
        <w:tc>
          <w:tcPr>
            <w:tcW w:w="1927" w:type="dxa"/>
            <w:vAlign w:val="center"/>
          </w:tcPr>
          <w:p w14:paraId="6A5BEFCE">
            <w:pPr>
              <w:spacing w:before="0" w:after="0" w:line="240" w:lineRule="auto"/>
              <w:jc w:val="center"/>
            </w:pPr>
            <w:r>
              <w:rPr>
                <w:rFonts w:ascii="Times New Roman" w:hAnsi="Times New Roman" w:eastAsia="Times New Roman"/>
                <w:b w:val="0"/>
                <w:color w:val="000000"/>
                <w:sz w:val="24"/>
              </w:rPr>
              <w:t>VARCHAR(10)</w:t>
            </w:r>
          </w:p>
        </w:tc>
        <w:tc>
          <w:tcPr>
            <w:tcW w:w="4988" w:type="dxa"/>
            <w:vAlign w:val="center"/>
          </w:tcPr>
          <w:p w14:paraId="1722C43B">
            <w:pPr>
              <w:spacing w:before="0" w:after="0" w:line="240" w:lineRule="auto"/>
              <w:jc w:val="left"/>
            </w:pPr>
            <w:r>
              <w:rPr>
                <w:rFonts w:ascii="Times New Roman" w:hAnsi="Times New Roman" w:eastAsia="Times New Roman"/>
                <w:b w:val="0"/>
                <w:color w:val="000000"/>
                <w:sz w:val="24"/>
              </w:rPr>
              <w:t>Giới tính shipper</w:t>
            </w:r>
          </w:p>
        </w:tc>
      </w:tr>
      <w:tr w14:paraId="0218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CD5B579">
            <w:pPr>
              <w:spacing w:before="0" w:after="0" w:line="240" w:lineRule="auto"/>
              <w:jc w:val="left"/>
            </w:pPr>
            <w:r>
              <w:rPr>
                <w:rFonts w:ascii="Times New Roman" w:hAnsi="Times New Roman" w:eastAsia="Times New Roman"/>
                <w:b w:val="0"/>
                <w:color w:val="000000"/>
                <w:sz w:val="24"/>
              </w:rPr>
              <w:t>shipper_age</w:t>
            </w:r>
          </w:p>
        </w:tc>
        <w:tc>
          <w:tcPr>
            <w:tcW w:w="1927" w:type="dxa"/>
            <w:vAlign w:val="center"/>
          </w:tcPr>
          <w:p w14:paraId="0ED973C4">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39393129">
            <w:pPr>
              <w:spacing w:before="0" w:after="0" w:line="240" w:lineRule="auto"/>
              <w:jc w:val="left"/>
            </w:pPr>
            <w:r>
              <w:rPr>
                <w:rFonts w:ascii="Times New Roman" w:hAnsi="Times New Roman" w:eastAsia="Times New Roman"/>
                <w:b w:val="0"/>
                <w:color w:val="000000"/>
                <w:sz w:val="24"/>
              </w:rPr>
              <w:t>Tuổi shipper</w:t>
            </w:r>
          </w:p>
        </w:tc>
      </w:tr>
      <w:tr w14:paraId="08F6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A968AA9">
            <w:pPr>
              <w:spacing w:before="0" w:after="0" w:line="240" w:lineRule="auto"/>
              <w:jc w:val="left"/>
            </w:pPr>
            <w:r>
              <w:rPr>
                <w:rFonts w:ascii="Times New Roman" w:hAnsi="Times New Roman" w:eastAsia="Times New Roman"/>
                <w:b w:val="0"/>
                <w:color w:val="000000"/>
                <w:sz w:val="24"/>
              </w:rPr>
              <w:t>shipper_marital_status</w:t>
            </w:r>
          </w:p>
        </w:tc>
        <w:tc>
          <w:tcPr>
            <w:tcW w:w="1927" w:type="dxa"/>
            <w:vAlign w:val="center"/>
          </w:tcPr>
          <w:p w14:paraId="130B5E13">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29D9DA80">
            <w:pPr>
              <w:spacing w:before="0" w:after="0" w:line="240" w:lineRule="auto"/>
              <w:jc w:val="left"/>
            </w:pPr>
            <w:r>
              <w:rPr>
                <w:rFonts w:ascii="Times New Roman" w:hAnsi="Times New Roman" w:eastAsia="Times New Roman"/>
                <w:b w:val="0"/>
                <w:color w:val="000000"/>
                <w:sz w:val="24"/>
              </w:rPr>
              <w:t>Tình trạng hôn nhân shipper</w:t>
            </w:r>
          </w:p>
        </w:tc>
      </w:tr>
      <w:tr w14:paraId="6600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8301431">
            <w:pPr>
              <w:spacing w:before="0" w:after="0" w:line="240" w:lineRule="auto"/>
              <w:jc w:val="left"/>
            </w:pPr>
            <w:r>
              <w:rPr>
                <w:rFonts w:ascii="Times New Roman" w:hAnsi="Times New Roman" w:eastAsia="Times New Roman"/>
                <w:b w:val="0"/>
                <w:color w:val="000000"/>
                <w:sz w:val="24"/>
              </w:rPr>
              <w:t>shipper_education</w:t>
            </w:r>
          </w:p>
        </w:tc>
        <w:tc>
          <w:tcPr>
            <w:tcW w:w="1927" w:type="dxa"/>
            <w:vAlign w:val="center"/>
          </w:tcPr>
          <w:p w14:paraId="79D8DBC5">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6DAE2AD2">
            <w:pPr>
              <w:spacing w:before="0" w:after="0" w:line="240" w:lineRule="auto"/>
              <w:jc w:val="left"/>
            </w:pPr>
            <w:r>
              <w:rPr>
                <w:rFonts w:ascii="Times New Roman" w:hAnsi="Times New Roman" w:eastAsia="Times New Roman"/>
                <w:b w:val="0"/>
                <w:color w:val="000000"/>
                <w:sz w:val="24"/>
              </w:rPr>
              <w:t>Trình độ học vấn shipper</w:t>
            </w:r>
          </w:p>
        </w:tc>
      </w:tr>
      <w:tr w14:paraId="37DA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85EF47A">
            <w:pPr>
              <w:spacing w:before="0" w:after="0" w:line="240" w:lineRule="auto"/>
              <w:jc w:val="left"/>
            </w:pPr>
            <w:r>
              <w:rPr>
                <w:rFonts w:ascii="Times New Roman" w:hAnsi="Times New Roman" w:eastAsia="Times New Roman"/>
                <w:b w:val="0"/>
                <w:color w:val="000000"/>
                <w:sz w:val="24"/>
              </w:rPr>
              <w:t>city</w:t>
            </w:r>
          </w:p>
        </w:tc>
        <w:tc>
          <w:tcPr>
            <w:tcW w:w="1927" w:type="dxa"/>
            <w:vAlign w:val="center"/>
          </w:tcPr>
          <w:p w14:paraId="71322E53">
            <w:pPr>
              <w:spacing w:before="0" w:after="0" w:line="240" w:lineRule="auto"/>
              <w:jc w:val="center"/>
            </w:pPr>
            <w:r>
              <w:rPr>
                <w:rFonts w:ascii="Times New Roman" w:hAnsi="Times New Roman" w:eastAsia="Times New Roman"/>
                <w:b w:val="0"/>
                <w:color w:val="000000"/>
                <w:sz w:val="24"/>
              </w:rPr>
              <w:t>VARCHAR(100)</w:t>
            </w:r>
          </w:p>
        </w:tc>
        <w:tc>
          <w:tcPr>
            <w:tcW w:w="4988" w:type="dxa"/>
            <w:vAlign w:val="center"/>
          </w:tcPr>
          <w:p w14:paraId="4B9781CF">
            <w:pPr>
              <w:spacing w:before="0" w:after="0" w:line="240" w:lineRule="auto"/>
              <w:jc w:val="left"/>
            </w:pPr>
            <w:r>
              <w:rPr>
                <w:rFonts w:ascii="Times New Roman" w:hAnsi="Times New Roman" w:eastAsia="Times New Roman"/>
                <w:b w:val="0"/>
                <w:color w:val="000000"/>
                <w:sz w:val="24"/>
              </w:rPr>
              <w:t>Thành phố hoạt động của shipper</w:t>
            </w:r>
          </w:p>
        </w:tc>
      </w:tr>
      <w:tr w14:paraId="7321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6599996">
            <w:pPr>
              <w:spacing w:before="0" w:after="0" w:line="240" w:lineRule="auto"/>
              <w:jc w:val="left"/>
            </w:pPr>
            <w:r>
              <w:rPr>
                <w:rFonts w:ascii="Times New Roman" w:hAnsi="Times New Roman" w:eastAsia="Times New Roman"/>
                <w:b w:val="0"/>
                <w:color w:val="000000"/>
                <w:sz w:val="24"/>
              </w:rPr>
              <w:t>region</w:t>
            </w:r>
          </w:p>
        </w:tc>
        <w:tc>
          <w:tcPr>
            <w:tcW w:w="1927" w:type="dxa"/>
            <w:vAlign w:val="center"/>
          </w:tcPr>
          <w:p w14:paraId="5851B97F">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5BC7E251">
            <w:pPr>
              <w:spacing w:before="0" w:after="0" w:line="240" w:lineRule="auto"/>
              <w:jc w:val="left"/>
            </w:pPr>
            <w:r>
              <w:rPr>
                <w:rFonts w:ascii="Times New Roman" w:hAnsi="Times New Roman" w:eastAsia="Times New Roman"/>
                <w:b w:val="0"/>
                <w:color w:val="000000"/>
                <w:sz w:val="24"/>
              </w:rPr>
              <w:t>Vùng hoạt động của shipper</w:t>
            </w:r>
          </w:p>
        </w:tc>
      </w:tr>
      <w:tr w14:paraId="137D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5D46EDC">
            <w:pPr>
              <w:spacing w:before="0" w:after="0" w:line="240" w:lineRule="auto"/>
              <w:jc w:val="left"/>
            </w:pPr>
            <w:r>
              <w:rPr>
                <w:rFonts w:ascii="Times New Roman" w:hAnsi="Times New Roman" w:eastAsia="Times New Roman"/>
                <w:b w:val="0"/>
                <w:color w:val="000000"/>
                <w:sz w:val="24"/>
              </w:rPr>
              <w:t>district</w:t>
            </w:r>
          </w:p>
        </w:tc>
        <w:tc>
          <w:tcPr>
            <w:tcW w:w="1927" w:type="dxa"/>
            <w:vAlign w:val="center"/>
          </w:tcPr>
          <w:p w14:paraId="21884CA5">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6BF9048B">
            <w:pPr>
              <w:spacing w:before="0" w:after="0" w:line="240" w:lineRule="auto"/>
              <w:jc w:val="left"/>
            </w:pPr>
            <w:r>
              <w:rPr>
                <w:rFonts w:ascii="Times New Roman" w:hAnsi="Times New Roman" w:eastAsia="Times New Roman"/>
                <w:b w:val="0"/>
                <w:color w:val="000000"/>
                <w:sz w:val="24"/>
              </w:rPr>
              <w:t>Quận/huyện/cụm hoạt động của shipper</w:t>
            </w:r>
          </w:p>
        </w:tc>
      </w:tr>
    </w:tbl>
    <w:p w14:paraId="6EA7F0D0">
      <w:pPr>
        <w:spacing w:after="40"/>
      </w:pPr>
    </w:p>
    <w:p w14:paraId="5DA62866">
      <w:pPr>
        <w:pStyle w:val="3"/>
        <w:keepNext/>
        <w:spacing w:before="120" w:after="80"/>
      </w:pPr>
      <w:r>
        <w:rPr>
          <w:rFonts w:ascii="Times New Roman" w:hAnsi="Times New Roman" w:eastAsia="Times New Roman"/>
          <w:b/>
          <w:color w:val="000000"/>
          <w:sz w:val="24"/>
        </w:rPr>
        <w:t>8.11 inventory.csv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3FB77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5C16326C">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4B89E276">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6804A120">
            <w:pPr>
              <w:spacing w:before="0" w:after="0" w:line="240" w:lineRule="auto"/>
              <w:jc w:val="center"/>
            </w:pPr>
            <w:r>
              <w:rPr>
                <w:rFonts w:ascii="Times New Roman" w:hAnsi="Times New Roman" w:eastAsia="Times New Roman"/>
                <w:b/>
                <w:color w:val="000000"/>
                <w:sz w:val="24"/>
              </w:rPr>
              <w:t>Ý nghĩa của tên field</w:t>
            </w:r>
          </w:p>
        </w:tc>
      </w:tr>
      <w:tr w14:paraId="4213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5FC1B35">
            <w:pPr>
              <w:spacing w:before="0" w:after="0" w:line="240" w:lineRule="auto"/>
              <w:jc w:val="left"/>
            </w:pPr>
            <w:r>
              <w:rPr>
                <w:rFonts w:ascii="Times New Roman" w:hAnsi="Times New Roman" w:eastAsia="Times New Roman"/>
                <w:b w:val="0"/>
                <w:color w:val="000000"/>
                <w:sz w:val="24"/>
              </w:rPr>
              <w:t>snapshot_date</w:t>
            </w:r>
          </w:p>
        </w:tc>
        <w:tc>
          <w:tcPr>
            <w:tcW w:w="1927" w:type="dxa"/>
            <w:vAlign w:val="center"/>
          </w:tcPr>
          <w:p w14:paraId="41A6A5A8">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4BC6C371">
            <w:pPr>
              <w:spacing w:before="0" w:after="0" w:line="240" w:lineRule="auto"/>
              <w:jc w:val="left"/>
            </w:pPr>
            <w:r>
              <w:rPr>
                <w:rFonts w:ascii="Times New Roman" w:hAnsi="Times New Roman" w:eastAsia="Times New Roman"/>
                <w:b w:val="0"/>
                <w:color w:val="000000"/>
                <w:sz w:val="24"/>
              </w:rPr>
              <w:t>Ngày snapshot tồn kho</w:t>
            </w:r>
          </w:p>
        </w:tc>
      </w:tr>
      <w:tr w14:paraId="659C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8C47868">
            <w:pPr>
              <w:spacing w:before="0" w:after="0" w:line="240" w:lineRule="auto"/>
              <w:jc w:val="left"/>
            </w:pPr>
            <w:r>
              <w:rPr>
                <w:rFonts w:ascii="Times New Roman" w:hAnsi="Times New Roman" w:eastAsia="Times New Roman"/>
                <w:b w:val="0"/>
                <w:color w:val="000000"/>
                <w:sz w:val="24"/>
              </w:rPr>
              <w:t>product_id</w:t>
            </w:r>
          </w:p>
        </w:tc>
        <w:tc>
          <w:tcPr>
            <w:tcW w:w="1927" w:type="dxa"/>
            <w:vAlign w:val="center"/>
          </w:tcPr>
          <w:p w14:paraId="5360F917">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60EDC732">
            <w:pPr>
              <w:spacing w:before="0" w:after="0" w:line="240" w:lineRule="auto"/>
              <w:jc w:val="left"/>
            </w:pPr>
            <w:r>
              <w:rPr>
                <w:rFonts w:ascii="Times New Roman" w:hAnsi="Times New Roman" w:eastAsia="Times New Roman"/>
                <w:b w:val="0"/>
                <w:color w:val="000000"/>
                <w:sz w:val="24"/>
              </w:rPr>
              <w:t>Sản phẩm được snapshot</w:t>
            </w:r>
          </w:p>
        </w:tc>
      </w:tr>
      <w:tr w14:paraId="06D3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5115FED">
            <w:pPr>
              <w:spacing w:before="0" w:after="0" w:line="240" w:lineRule="auto"/>
              <w:jc w:val="left"/>
            </w:pPr>
            <w:r>
              <w:rPr>
                <w:rFonts w:ascii="Times New Roman" w:hAnsi="Times New Roman" w:eastAsia="Times New Roman"/>
                <w:b w:val="0"/>
                <w:color w:val="000000"/>
                <w:sz w:val="24"/>
              </w:rPr>
              <w:t>stock_on_hand</w:t>
            </w:r>
          </w:p>
        </w:tc>
        <w:tc>
          <w:tcPr>
            <w:tcW w:w="1927" w:type="dxa"/>
            <w:vAlign w:val="center"/>
          </w:tcPr>
          <w:p w14:paraId="3D782523">
            <w:pPr>
              <w:spacing w:before="0" w:after="0" w:line="240" w:lineRule="auto"/>
              <w:jc w:val="center"/>
            </w:pPr>
            <w:r>
              <w:rPr>
                <w:rFonts w:ascii="Times New Roman" w:hAnsi="Times New Roman" w:eastAsia="Times New Roman"/>
                <w:b w:val="0"/>
                <w:color w:val="000000"/>
                <w:sz w:val="24"/>
              </w:rPr>
              <w:t>INTEGER</w:t>
            </w:r>
          </w:p>
        </w:tc>
        <w:tc>
          <w:tcPr>
            <w:tcW w:w="4988" w:type="dxa"/>
            <w:vAlign w:val="center"/>
          </w:tcPr>
          <w:p w14:paraId="5BCA7324">
            <w:pPr>
              <w:spacing w:before="0" w:after="0" w:line="240" w:lineRule="auto"/>
              <w:jc w:val="left"/>
            </w:pPr>
            <w:r>
              <w:rPr>
                <w:rFonts w:ascii="Times New Roman" w:hAnsi="Times New Roman" w:eastAsia="Times New Roman"/>
                <w:b w:val="0"/>
                <w:color w:val="000000"/>
                <w:sz w:val="24"/>
              </w:rPr>
              <w:t>Tồn kho hiện có tại thời điểm snapshot</w:t>
            </w:r>
          </w:p>
        </w:tc>
      </w:tr>
      <w:tr w14:paraId="7BF3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F721CE6">
            <w:pPr>
              <w:spacing w:before="0" w:after="0" w:line="240" w:lineRule="auto"/>
              <w:jc w:val="left"/>
            </w:pPr>
            <w:r>
              <w:rPr>
                <w:rFonts w:ascii="Times New Roman" w:hAnsi="Times New Roman" w:eastAsia="Times New Roman"/>
                <w:b w:val="0"/>
                <w:color w:val="000000"/>
                <w:sz w:val="24"/>
              </w:rPr>
              <w:t>units_received</w:t>
            </w:r>
          </w:p>
        </w:tc>
        <w:tc>
          <w:tcPr>
            <w:tcW w:w="1927" w:type="dxa"/>
            <w:vAlign w:val="center"/>
          </w:tcPr>
          <w:p w14:paraId="217C5B5C">
            <w:pPr>
              <w:spacing w:before="0" w:after="0" w:line="240" w:lineRule="auto"/>
              <w:jc w:val="center"/>
            </w:pPr>
            <w:r>
              <w:rPr>
                <w:rFonts w:ascii="Times New Roman" w:hAnsi="Times New Roman" w:eastAsia="Times New Roman"/>
                <w:b w:val="0"/>
                <w:color w:val="000000"/>
                <w:sz w:val="24"/>
              </w:rPr>
              <w:t>INTEGER</w:t>
            </w:r>
          </w:p>
        </w:tc>
        <w:tc>
          <w:tcPr>
            <w:tcW w:w="4988" w:type="dxa"/>
            <w:vAlign w:val="center"/>
          </w:tcPr>
          <w:p w14:paraId="4C48CB02">
            <w:pPr>
              <w:spacing w:before="0" w:after="0" w:line="240" w:lineRule="auto"/>
              <w:jc w:val="left"/>
            </w:pPr>
            <w:r>
              <w:rPr>
                <w:rFonts w:ascii="Times New Roman" w:hAnsi="Times New Roman" w:eastAsia="Times New Roman"/>
                <w:b w:val="0"/>
                <w:color w:val="000000"/>
                <w:sz w:val="24"/>
              </w:rPr>
              <w:t>Số lượng nhập kho trong kỳ</w:t>
            </w:r>
          </w:p>
        </w:tc>
      </w:tr>
      <w:tr w14:paraId="5868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A81BD02">
            <w:pPr>
              <w:spacing w:before="0" w:after="0" w:line="240" w:lineRule="auto"/>
              <w:jc w:val="left"/>
            </w:pPr>
            <w:r>
              <w:rPr>
                <w:rFonts w:ascii="Times New Roman" w:hAnsi="Times New Roman" w:eastAsia="Times New Roman"/>
                <w:b w:val="0"/>
                <w:color w:val="000000"/>
                <w:sz w:val="24"/>
              </w:rPr>
              <w:t>units_sold</w:t>
            </w:r>
          </w:p>
        </w:tc>
        <w:tc>
          <w:tcPr>
            <w:tcW w:w="1927" w:type="dxa"/>
            <w:vAlign w:val="center"/>
          </w:tcPr>
          <w:p w14:paraId="37F0050E">
            <w:pPr>
              <w:spacing w:before="0" w:after="0" w:line="240" w:lineRule="auto"/>
              <w:jc w:val="center"/>
            </w:pPr>
            <w:r>
              <w:rPr>
                <w:rFonts w:ascii="Times New Roman" w:hAnsi="Times New Roman" w:eastAsia="Times New Roman"/>
                <w:b w:val="0"/>
                <w:color w:val="000000"/>
                <w:sz w:val="24"/>
              </w:rPr>
              <w:t>INTEGER</w:t>
            </w:r>
          </w:p>
        </w:tc>
        <w:tc>
          <w:tcPr>
            <w:tcW w:w="4988" w:type="dxa"/>
            <w:vAlign w:val="center"/>
          </w:tcPr>
          <w:p w14:paraId="0BA05ECA">
            <w:pPr>
              <w:spacing w:before="0" w:after="0" w:line="240" w:lineRule="auto"/>
              <w:jc w:val="left"/>
            </w:pPr>
            <w:r>
              <w:rPr>
                <w:rFonts w:ascii="Times New Roman" w:hAnsi="Times New Roman" w:eastAsia="Times New Roman"/>
                <w:b w:val="0"/>
                <w:color w:val="000000"/>
                <w:sz w:val="24"/>
              </w:rPr>
              <w:t>Số lượng bán ra trong kỳ</w:t>
            </w:r>
          </w:p>
        </w:tc>
      </w:tr>
      <w:tr w14:paraId="0F536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6E7D523">
            <w:pPr>
              <w:spacing w:before="0" w:after="0" w:line="240" w:lineRule="auto"/>
              <w:jc w:val="left"/>
            </w:pPr>
            <w:r>
              <w:rPr>
                <w:rFonts w:ascii="Times New Roman" w:hAnsi="Times New Roman" w:eastAsia="Times New Roman"/>
                <w:b w:val="0"/>
                <w:color w:val="000000"/>
                <w:sz w:val="24"/>
              </w:rPr>
              <w:t>stockout_days</w:t>
            </w:r>
          </w:p>
        </w:tc>
        <w:tc>
          <w:tcPr>
            <w:tcW w:w="1927" w:type="dxa"/>
            <w:vAlign w:val="center"/>
          </w:tcPr>
          <w:p w14:paraId="505AE38C">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068F227E">
            <w:pPr>
              <w:spacing w:before="0" w:after="0" w:line="240" w:lineRule="auto"/>
              <w:jc w:val="left"/>
            </w:pPr>
            <w:r>
              <w:rPr>
                <w:rFonts w:ascii="Times New Roman" w:hAnsi="Times New Roman" w:eastAsia="Times New Roman"/>
                <w:b w:val="0"/>
                <w:color w:val="000000"/>
                <w:sz w:val="24"/>
              </w:rPr>
              <w:t>Số ngày hết hàng trong kỳ</w:t>
            </w:r>
          </w:p>
        </w:tc>
      </w:tr>
      <w:tr w14:paraId="7B5C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FCB9FFD">
            <w:pPr>
              <w:spacing w:before="0" w:after="0" w:line="240" w:lineRule="auto"/>
              <w:jc w:val="left"/>
            </w:pPr>
            <w:r>
              <w:rPr>
                <w:rFonts w:ascii="Times New Roman" w:hAnsi="Times New Roman" w:eastAsia="Times New Roman"/>
                <w:b w:val="0"/>
                <w:color w:val="000000"/>
                <w:sz w:val="24"/>
              </w:rPr>
              <w:t>days_of_supply</w:t>
            </w:r>
          </w:p>
        </w:tc>
        <w:tc>
          <w:tcPr>
            <w:tcW w:w="1927" w:type="dxa"/>
            <w:vAlign w:val="center"/>
          </w:tcPr>
          <w:p w14:paraId="1468D484">
            <w:pPr>
              <w:spacing w:before="0" w:after="0" w:line="240" w:lineRule="auto"/>
              <w:jc w:val="center"/>
            </w:pPr>
            <w:r>
              <w:rPr>
                <w:rFonts w:ascii="Times New Roman" w:hAnsi="Times New Roman" w:eastAsia="Times New Roman"/>
                <w:b w:val="0"/>
                <w:color w:val="000000"/>
                <w:sz w:val="24"/>
              </w:rPr>
              <w:t>DECIMAL(18,2)</w:t>
            </w:r>
          </w:p>
        </w:tc>
        <w:tc>
          <w:tcPr>
            <w:tcW w:w="4988" w:type="dxa"/>
            <w:vAlign w:val="center"/>
          </w:tcPr>
          <w:p w14:paraId="5699026F">
            <w:pPr>
              <w:spacing w:before="0" w:after="0" w:line="240" w:lineRule="auto"/>
              <w:jc w:val="left"/>
            </w:pPr>
            <w:r>
              <w:rPr>
                <w:rFonts w:ascii="Times New Roman" w:hAnsi="Times New Roman" w:eastAsia="Times New Roman"/>
                <w:b w:val="0"/>
                <w:color w:val="000000"/>
                <w:sz w:val="24"/>
              </w:rPr>
              <w:t>Số ngày tồn kho dự kiến có thể đáp ứng nhu cầu</w:t>
            </w:r>
          </w:p>
        </w:tc>
      </w:tr>
      <w:tr w14:paraId="35DA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859FEC4">
            <w:pPr>
              <w:spacing w:before="0" w:after="0" w:line="240" w:lineRule="auto"/>
              <w:jc w:val="left"/>
            </w:pPr>
            <w:r>
              <w:rPr>
                <w:rFonts w:ascii="Times New Roman" w:hAnsi="Times New Roman" w:eastAsia="Times New Roman"/>
                <w:b w:val="0"/>
                <w:color w:val="000000"/>
                <w:sz w:val="24"/>
              </w:rPr>
              <w:t>fill_rate</w:t>
            </w:r>
          </w:p>
        </w:tc>
        <w:tc>
          <w:tcPr>
            <w:tcW w:w="1927" w:type="dxa"/>
            <w:vAlign w:val="center"/>
          </w:tcPr>
          <w:p w14:paraId="1D98FC55">
            <w:pPr>
              <w:spacing w:before="0" w:after="0" w:line="240" w:lineRule="auto"/>
              <w:jc w:val="center"/>
            </w:pPr>
            <w:r>
              <w:rPr>
                <w:rFonts w:ascii="Times New Roman" w:hAnsi="Times New Roman" w:eastAsia="Times New Roman"/>
                <w:b w:val="0"/>
                <w:color w:val="000000"/>
                <w:sz w:val="24"/>
              </w:rPr>
              <w:t>DECIMAL(8,4)</w:t>
            </w:r>
          </w:p>
        </w:tc>
        <w:tc>
          <w:tcPr>
            <w:tcW w:w="4988" w:type="dxa"/>
            <w:vAlign w:val="center"/>
          </w:tcPr>
          <w:p w14:paraId="359A2D63">
            <w:pPr>
              <w:spacing w:before="0" w:after="0" w:line="240" w:lineRule="auto"/>
              <w:jc w:val="left"/>
            </w:pPr>
            <w:r>
              <w:rPr>
                <w:rFonts w:ascii="Times New Roman" w:hAnsi="Times New Roman" w:eastAsia="Times New Roman"/>
                <w:b w:val="0"/>
                <w:color w:val="000000"/>
                <w:sz w:val="24"/>
              </w:rPr>
              <w:t>Tỷ lệ đáp ứng nhu cầu</w:t>
            </w:r>
          </w:p>
        </w:tc>
      </w:tr>
      <w:tr w14:paraId="48AB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6A4F644">
            <w:pPr>
              <w:spacing w:before="0" w:after="0" w:line="240" w:lineRule="auto"/>
              <w:jc w:val="left"/>
            </w:pPr>
            <w:r>
              <w:rPr>
                <w:rFonts w:ascii="Times New Roman" w:hAnsi="Times New Roman" w:eastAsia="Times New Roman"/>
                <w:b w:val="0"/>
                <w:color w:val="000000"/>
                <w:sz w:val="24"/>
              </w:rPr>
              <w:t>stockout_flag</w:t>
            </w:r>
          </w:p>
        </w:tc>
        <w:tc>
          <w:tcPr>
            <w:tcW w:w="1927" w:type="dxa"/>
            <w:vAlign w:val="center"/>
          </w:tcPr>
          <w:p w14:paraId="6D409AF4">
            <w:pPr>
              <w:spacing w:before="0" w:after="0" w:line="240" w:lineRule="auto"/>
              <w:jc w:val="center"/>
            </w:pPr>
            <w:r>
              <w:rPr>
                <w:rFonts w:ascii="Times New Roman" w:hAnsi="Times New Roman" w:eastAsia="Times New Roman"/>
                <w:b w:val="0"/>
                <w:color w:val="000000"/>
                <w:sz w:val="24"/>
              </w:rPr>
              <w:t>BOOLEAN</w:t>
            </w:r>
          </w:p>
        </w:tc>
        <w:tc>
          <w:tcPr>
            <w:tcW w:w="4988" w:type="dxa"/>
            <w:vAlign w:val="center"/>
          </w:tcPr>
          <w:p w14:paraId="7819A940">
            <w:pPr>
              <w:spacing w:before="0" w:after="0" w:line="240" w:lineRule="auto"/>
              <w:jc w:val="left"/>
            </w:pPr>
            <w:r>
              <w:rPr>
                <w:rFonts w:ascii="Times New Roman" w:hAnsi="Times New Roman" w:eastAsia="Times New Roman"/>
                <w:b w:val="0"/>
                <w:color w:val="000000"/>
                <w:sz w:val="24"/>
              </w:rPr>
              <w:t>Cờ cho biết có tình trạng stockout</w:t>
            </w:r>
          </w:p>
        </w:tc>
      </w:tr>
      <w:tr w14:paraId="37331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5EDD6DC">
            <w:pPr>
              <w:spacing w:before="0" w:after="0" w:line="240" w:lineRule="auto"/>
              <w:jc w:val="left"/>
            </w:pPr>
            <w:r>
              <w:rPr>
                <w:rFonts w:ascii="Times New Roman" w:hAnsi="Times New Roman" w:eastAsia="Times New Roman"/>
                <w:b w:val="0"/>
                <w:color w:val="000000"/>
                <w:sz w:val="24"/>
              </w:rPr>
              <w:t>overstock_flag</w:t>
            </w:r>
          </w:p>
        </w:tc>
        <w:tc>
          <w:tcPr>
            <w:tcW w:w="1927" w:type="dxa"/>
            <w:vAlign w:val="center"/>
          </w:tcPr>
          <w:p w14:paraId="55A41F02">
            <w:pPr>
              <w:spacing w:before="0" w:after="0" w:line="240" w:lineRule="auto"/>
              <w:jc w:val="center"/>
            </w:pPr>
            <w:r>
              <w:rPr>
                <w:rFonts w:ascii="Times New Roman" w:hAnsi="Times New Roman" w:eastAsia="Times New Roman"/>
                <w:b w:val="0"/>
                <w:color w:val="000000"/>
                <w:sz w:val="24"/>
              </w:rPr>
              <w:t>BOOLEAN</w:t>
            </w:r>
          </w:p>
        </w:tc>
        <w:tc>
          <w:tcPr>
            <w:tcW w:w="4988" w:type="dxa"/>
            <w:vAlign w:val="center"/>
          </w:tcPr>
          <w:p w14:paraId="6A29A525">
            <w:pPr>
              <w:spacing w:before="0" w:after="0" w:line="240" w:lineRule="auto"/>
              <w:jc w:val="left"/>
            </w:pPr>
            <w:r>
              <w:rPr>
                <w:rFonts w:ascii="Times New Roman" w:hAnsi="Times New Roman" w:eastAsia="Times New Roman"/>
                <w:b w:val="0"/>
                <w:color w:val="000000"/>
                <w:sz w:val="24"/>
              </w:rPr>
              <w:t>Cờ cho biết tồn kho vượt mức</w:t>
            </w:r>
          </w:p>
        </w:tc>
      </w:tr>
      <w:tr w14:paraId="08D2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E09D6AA">
            <w:pPr>
              <w:spacing w:before="0" w:after="0" w:line="240" w:lineRule="auto"/>
              <w:jc w:val="left"/>
            </w:pPr>
            <w:r>
              <w:rPr>
                <w:rFonts w:ascii="Times New Roman" w:hAnsi="Times New Roman" w:eastAsia="Times New Roman"/>
                <w:b w:val="0"/>
                <w:color w:val="000000"/>
                <w:sz w:val="24"/>
              </w:rPr>
              <w:t>reorder_flag</w:t>
            </w:r>
          </w:p>
        </w:tc>
        <w:tc>
          <w:tcPr>
            <w:tcW w:w="1927" w:type="dxa"/>
            <w:vAlign w:val="center"/>
          </w:tcPr>
          <w:p w14:paraId="205D3258">
            <w:pPr>
              <w:spacing w:before="0" w:after="0" w:line="240" w:lineRule="auto"/>
              <w:jc w:val="center"/>
            </w:pPr>
            <w:r>
              <w:rPr>
                <w:rFonts w:ascii="Times New Roman" w:hAnsi="Times New Roman" w:eastAsia="Times New Roman"/>
                <w:b w:val="0"/>
                <w:color w:val="000000"/>
                <w:sz w:val="24"/>
              </w:rPr>
              <w:t>BOOLEAN</w:t>
            </w:r>
          </w:p>
        </w:tc>
        <w:tc>
          <w:tcPr>
            <w:tcW w:w="4988" w:type="dxa"/>
            <w:vAlign w:val="center"/>
          </w:tcPr>
          <w:p w14:paraId="74A75FF4">
            <w:pPr>
              <w:spacing w:before="0" w:after="0" w:line="240" w:lineRule="auto"/>
              <w:jc w:val="left"/>
            </w:pPr>
            <w:r>
              <w:rPr>
                <w:rFonts w:ascii="Times New Roman" w:hAnsi="Times New Roman" w:eastAsia="Times New Roman"/>
                <w:b w:val="0"/>
                <w:color w:val="000000"/>
                <w:sz w:val="24"/>
              </w:rPr>
              <w:t>Cờ đề xuất đặt hàng lại</w:t>
            </w:r>
          </w:p>
        </w:tc>
      </w:tr>
      <w:tr w14:paraId="5C0B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C272F9B">
            <w:pPr>
              <w:spacing w:before="0" w:after="0" w:line="240" w:lineRule="auto"/>
              <w:jc w:val="left"/>
            </w:pPr>
            <w:r>
              <w:rPr>
                <w:rFonts w:ascii="Times New Roman" w:hAnsi="Times New Roman" w:eastAsia="Times New Roman"/>
                <w:b w:val="0"/>
                <w:color w:val="000000"/>
                <w:sz w:val="24"/>
              </w:rPr>
              <w:t>sell_through_rate</w:t>
            </w:r>
          </w:p>
        </w:tc>
        <w:tc>
          <w:tcPr>
            <w:tcW w:w="1927" w:type="dxa"/>
            <w:vAlign w:val="center"/>
          </w:tcPr>
          <w:p w14:paraId="7E50458B">
            <w:pPr>
              <w:spacing w:before="0" w:after="0" w:line="240" w:lineRule="auto"/>
              <w:jc w:val="center"/>
            </w:pPr>
            <w:r>
              <w:rPr>
                <w:rFonts w:ascii="Times New Roman" w:hAnsi="Times New Roman" w:eastAsia="Times New Roman"/>
                <w:b w:val="0"/>
                <w:color w:val="000000"/>
                <w:sz w:val="24"/>
              </w:rPr>
              <w:t>DECIMAL(8,4)</w:t>
            </w:r>
          </w:p>
        </w:tc>
        <w:tc>
          <w:tcPr>
            <w:tcW w:w="4988" w:type="dxa"/>
            <w:vAlign w:val="center"/>
          </w:tcPr>
          <w:p w14:paraId="461207C0">
            <w:pPr>
              <w:spacing w:before="0" w:after="0" w:line="240" w:lineRule="auto"/>
              <w:jc w:val="left"/>
            </w:pPr>
            <w:r>
              <w:rPr>
                <w:rFonts w:ascii="Times New Roman" w:hAnsi="Times New Roman" w:eastAsia="Times New Roman"/>
                <w:b w:val="0"/>
                <w:color w:val="000000"/>
                <w:sz w:val="24"/>
              </w:rPr>
              <w:t>Tỷ lệ bán xuyên qua tồn kho/nguồn cung theo logic dataset</w:t>
            </w:r>
          </w:p>
        </w:tc>
      </w:tr>
      <w:tr w14:paraId="0CAAF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860AB10">
            <w:pPr>
              <w:spacing w:before="0" w:after="0" w:line="240" w:lineRule="auto"/>
              <w:jc w:val="left"/>
            </w:pPr>
            <w:r>
              <w:rPr>
                <w:rFonts w:ascii="Times New Roman" w:hAnsi="Times New Roman" w:eastAsia="Times New Roman"/>
                <w:b w:val="0"/>
                <w:color w:val="000000"/>
                <w:sz w:val="24"/>
              </w:rPr>
              <w:t>product_name</w:t>
            </w:r>
          </w:p>
        </w:tc>
        <w:tc>
          <w:tcPr>
            <w:tcW w:w="1927" w:type="dxa"/>
            <w:vAlign w:val="center"/>
          </w:tcPr>
          <w:p w14:paraId="4188A8D8">
            <w:pPr>
              <w:spacing w:before="0" w:after="0" w:line="240" w:lineRule="auto"/>
              <w:jc w:val="center"/>
            </w:pPr>
            <w:r>
              <w:rPr>
                <w:rFonts w:ascii="Times New Roman" w:hAnsi="Times New Roman" w:eastAsia="Times New Roman"/>
                <w:b w:val="0"/>
                <w:color w:val="000000"/>
                <w:sz w:val="24"/>
              </w:rPr>
              <w:t>VARCHAR(150)</w:t>
            </w:r>
          </w:p>
        </w:tc>
        <w:tc>
          <w:tcPr>
            <w:tcW w:w="4988" w:type="dxa"/>
            <w:vAlign w:val="center"/>
          </w:tcPr>
          <w:p w14:paraId="6CA96680">
            <w:pPr>
              <w:spacing w:before="0" w:after="0" w:line="240" w:lineRule="auto"/>
              <w:jc w:val="left"/>
            </w:pPr>
            <w:r>
              <w:rPr>
                <w:rFonts w:ascii="Times New Roman" w:hAnsi="Times New Roman" w:eastAsia="Times New Roman"/>
                <w:b w:val="0"/>
                <w:color w:val="000000"/>
                <w:sz w:val="24"/>
              </w:rPr>
              <w:t>Tên sản phẩm</w:t>
            </w:r>
          </w:p>
        </w:tc>
      </w:tr>
      <w:tr w14:paraId="6B89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5D23838">
            <w:pPr>
              <w:spacing w:before="0" w:after="0" w:line="240" w:lineRule="auto"/>
              <w:jc w:val="left"/>
            </w:pPr>
            <w:r>
              <w:rPr>
                <w:rFonts w:ascii="Times New Roman" w:hAnsi="Times New Roman" w:eastAsia="Times New Roman"/>
                <w:b w:val="0"/>
                <w:color w:val="000000"/>
                <w:sz w:val="24"/>
              </w:rPr>
              <w:t>category</w:t>
            </w:r>
          </w:p>
        </w:tc>
        <w:tc>
          <w:tcPr>
            <w:tcW w:w="1927" w:type="dxa"/>
            <w:vAlign w:val="center"/>
          </w:tcPr>
          <w:p w14:paraId="1382AE29">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171FF89E">
            <w:pPr>
              <w:spacing w:before="0" w:after="0" w:line="240" w:lineRule="auto"/>
              <w:jc w:val="left"/>
            </w:pPr>
            <w:r>
              <w:rPr>
                <w:rFonts w:ascii="Times New Roman" w:hAnsi="Times New Roman" w:eastAsia="Times New Roman"/>
                <w:b w:val="0"/>
                <w:color w:val="000000"/>
                <w:sz w:val="24"/>
              </w:rPr>
              <w:t>Danh mục sản phẩm</w:t>
            </w:r>
          </w:p>
        </w:tc>
      </w:tr>
      <w:tr w14:paraId="2576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FB524AE">
            <w:pPr>
              <w:spacing w:before="0" w:after="0" w:line="240" w:lineRule="auto"/>
              <w:jc w:val="left"/>
            </w:pPr>
            <w:r>
              <w:rPr>
                <w:rFonts w:ascii="Times New Roman" w:hAnsi="Times New Roman" w:eastAsia="Times New Roman"/>
                <w:b w:val="0"/>
                <w:color w:val="000000"/>
                <w:sz w:val="24"/>
              </w:rPr>
              <w:t>segment</w:t>
            </w:r>
          </w:p>
        </w:tc>
        <w:tc>
          <w:tcPr>
            <w:tcW w:w="1927" w:type="dxa"/>
            <w:vAlign w:val="center"/>
          </w:tcPr>
          <w:p w14:paraId="1C609F08">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19B4CC54">
            <w:pPr>
              <w:spacing w:before="0" w:after="0" w:line="240" w:lineRule="auto"/>
              <w:jc w:val="left"/>
            </w:pPr>
            <w:r>
              <w:rPr>
                <w:rFonts w:ascii="Times New Roman" w:hAnsi="Times New Roman" w:eastAsia="Times New Roman"/>
                <w:b w:val="0"/>
                <w:color w:val="000000"/>
                <w:sz w:val="24"/>
              </w:rPr>
              <w:t>Phân khúc sản phẩm</w:t>
            </w:r>
          </w:p>
        </w:tc>
      </w:tr>
      <w:tr w14:paraId="5854F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CBB02E4">
            <w:pPr>
              <w:spacing w:before="0" w:after="0" w:line="240" w:lineRule="auto"/>
              <w:jc w:val="left"/>
            </w:pPr>
            <w:r>
              <w:rPr>
                <w:rFonts w:ascii="Times New Roman" w:hAnsi="Times New Roman" w:eastAsia="Times New Roman"/>
                <w:b w:val="0"/>
                <w:color w:val="000000"/>
                <w:sz w:val="24"/>
              </w:rPr>
              <w:t>year</w:t>
            </w:r>
          </w:p>
        </w:tc>
        <w:tc>
          <w:tcPr>
            <w:tcW w:w="1927" w:type="dxa"/>
            <w:vAlign w:val="center"/>
          </w:tcPr>
          <w:p w14:paraId="4E961E08">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2C95D90C">
            <w:pPr>
              <w:spacing w:before="0" w:after="0" w:line="240" w:lineRule="auto"/>
              <w:jc w:val="left"/>
            </w:pPr>
            <w:r>
              <w:rPr>
                <w:rFonts w:ascii="Times New Roman" w:hAnsi="Times New Roman" w:eastAsia="Times New Roman"/>
                <w:b w:val="0"/>
                <w:color w:val="000000"/>
                <w:sz w:val="24"/>
              </w:rPr>
              <w:t>Năm của snapshot_date</w:t>
            </w:r>
          </w:p>
        </w:tc>
      </w:tr>
      <w:tr w14:paraId="412CD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A059EA1">
            <w:pPr>
              <w:spacing w:before="0" w:after="0" w:line="240" w:lineRule="auto"/>
              <w:jc w:val="left"/>
            </w:pPr>
            <w:r>
              <w:rPr>
                <w:rFonts w:ascii="Times New Roman" w:hAnsi="Times New Roman" w:eastAsia="Times New Roman"/>
                <w:b w:val="0"/>
                <w:color w:val="000000"/>
                <w:sz w:val="24"/>
              </w:rPr>
              <w:t>month</w:t>
            </w:r>
          </w:p>
        </w:tc>
        <w:tc>
          <w:tcPr>
            <w:tcW w:w="1927" w:type="dxa"/>
            <w:vAlign w:val="center"/>
          </w:tcPr>
          <w:p w14:paraId="6FC1C875">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20D8F6FE">
            <w:pPr>
              <w:spacing w:before="0" w:after="0" w:line="240" w:lineRule="auto"/>
              <w:jc w:val="left"/>
            </w:pPr>
            <w:r>
              <w:rPr>
                <w:rFonts w:ascii="Times New Roman" w:hAnsi="Times New Roman" w:eastAsia="Times New Roman"/>
                <w:b w:val="0"/>
                <w:color w:val="000000"/>
                <w:sz w:val="24"/>
              </w:rPr>
              <w:t>Tháng của snapshot_date</w:t>
            </w:r>
          </w:p>
        </w:tc>
      </w:tr>
    </w:tbl>
    <w:p w14:paraId="55367E4A">
      <w:pPr>
        <w:spacing w:after="40"/>
      </w:pPr>
    </w:p>
    <w:p w14:paraId="6B1AA624">
      <w:pPr>
        <w:pStyle w:val="3"/>
        <w:keepNext/>
        <w:spacing w:before="120" w:after="80"/>
      </w:pPr>
      <w:r>
        <w:rPr>
          <w:rFonts w:ascii="Times New Roman" w:hAnsi="Times New Roman" w:eastAsia="Times New Roman"/>
          <w:b/>
          <w:color w:val="000000"/>
          <w:sz w:val="24"/>
        </w:rPr>
        <w:t>8.12 web_traffic.csv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6E49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4D11ABBF">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50115CB4">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2C8741FB">
            <w:pPr>
              <w:spacing w:before="0" w:after="0" w:line="240" w:lineRule="auto"/>
              <w:jc w:val="center"/>
            </w:pPr>
            <w:r>
              <w:rPr>
                <w:rFonts w:ascii="Times New Roman" w:hAnsi="Times New Roman" w:eastAsia="Times New Roman"/>
                <w:b/>
                <w:color w:val="000000"/>
                <w:sz w:val="24"/>
              </w:rPr>
              <w:t>Ý nghĩa của tên field</w:t>
            </w:r>
          </w:p>
        </w:tc>
      </w:tr>
      <w:tr w14:paraId="356F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F5F9C8A">
            <w:pPr>
              <w:spacing w:before="0" w:after="0" w:line="240" w:lineRule="auto"/>
              <w:jc w:val="left"/>
            </w:pPr>
            <w:r>
              <w:rPr>
                <w:rFonts w:ascii="Times New Roman" w:hAnsi="Times New Roman" w:eastAsia="Times New Roman"/>
                <w:b w:val="0"/>
                <w:color w:val="000000"/>
                <w:sz w:val="24"/>
              </w:rPr>
              <w:t>date</w:t>
            </w:r>
          </w:p>
        </w:tc>
        <w:tc>
          <w:tcPr>
            <w:tcW w:w="1927" w:type="dxa"/>
            <w:vAlign w:val="center"/>
          </w:tcPr>
          <w:p w14:paraId="03D8D5E0">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784C53E8">
            <w:pPr>
              <w:spacing w:before="0" w:after="0" w:line="240" w:lineRule="auto"/>
              <w:jc w:val="left"/>
            </w:pPr>
            <w:r>
              <w:rPr>
                <w:rFonts w:ascii="Times New Roman" w:hAnsi="Times New Roman" w:eastAsia="Times New Roman"/>
                <w:b w:val="0"/>
                <w:color w:val="000000"/>
                <w:sz w:val="24"/>
              </w:rPr>
              <w:t>Ngày ghi nhận KPI website</w:t>
            </w:r>
          </w:p>
        </w:tc>
      </w:tr>
      <w:tr w14:paraId="3861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FC000E7">
            <w:pPr>
              <w:spacing w:before="0" w:after="0" w:line="240" w:lineRule="auto"/>
              <w:jc w:val="left"/>
            </w:pPr>
            <w:r>
              <w:rPr>
                <w:rFonts w:ascii="Times New Roman" w:hAnsi="Times New Roman" w:eastAsia="Times New Roman"/>
                <w:b w:val="0"/>
                <w:color w:val="000000"/>
                <w:sz w:val="24"/>
              </w:rPr>
              <w:t>sessions</w:t>
            </w:r>
          </w:p>
        </w:tc>
        <w:tc>
          <w:tcPr>
            <w:tcW w:w="1927" w:type="dxa"/>
            <w:vAlign w:val="center"/>
          </w:tcPr>
          <w:p w14:paraId="3B6F5FE0">
            <w:pPr>
              <w:spacing w:before="0" w:after="0" w:line="240" w:lineRule="auto"/>
              <w:jc w:val="center"/>
            </w:pPr>
            <w:r>
              <w:rPr>
                <w:rFonts w:ascii="Times New Roman" w:hAnsi="Times New Roman" w:eastAsia="Times New Roman"/>
                <w:b w:val="0"/>
                <w:color w:val="000000"/>
                <w:sz w:val="24"/>
              </w:rPr>
              <w:t>INTEGER</w:t>
            </w:r>
          </w:p>
        </w:tc>
        <w:tc>
          <w:tcPr>
            <w:tcW w:w="4988" w:type="dxa"/>
            <w:vAlign w:val="center"/>
          </w:tcPr>
          <w:p w14:paraId="2DF25619">
            <w:pPr>
              <w:spacing w:before="0" w:after="0" w:line="240" w:lineRule="auto"/>
              <w:jc w:val="left"/>
            </w:pPr>
            <w:r>
              <w:rPr>
                <w:rFonts w:ascii="Times New Roman" w:hAnsi="Times New Roman" w:eastAsia="Times New Roman"/>
                <w:b w:val="0"/>
                <w:color w:val="000000"/>
                <w:sz w:val="24"/>
              </w:rPr>
              <w:t>Tổng số phiên truy cập</w:t>
            </w:r>
          </w:p>
        </w:tc>
      </w:tr>
      <w:tr w14:paraId="0839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6E8A113">
            <w:pPr>
              <w:spacing w:before="0" w:after="0" w:line="240" w:lineRule="auto"/>
              <w:jc w:val="left"/>
            </w:pPr>
            <w:r>
              <w:rPr>
                <w:rFonts w:ascii="Times New Roman" w:hAnsi="Times New Roman" w:eastAsia="Times New Roman"/>
                <w:b w:val="0"/>
                <w:color w:val="000000"/>
                <w:sz w:val="24"/>
              </w:rPr>
              <w:t>unique_visitors</w:t>
            </w:r>
          </w:p>
        </w:tc>
        <w:tc>
          <w:tcPr>
            <w:tcW w:w="1927" w:type="dxa"/>
            <w:vAlign w:val="center"/>
          </w:tcPr>
          <w:p w14:paraId="269892E7">
            <w:pPr>
              <w:spacing w:before="0" w:after="0" w:line="240" w:lineRule="auto"/>
              <w:jc w:val="center"/>
            </w:pPr>
            <w:r>
              <w:rPr>
                <w:rFonts w:ascii="Times New Roman" w:hAnsi="Times New Roman" w:eastAsia="Times New Roman"/>
                <w:b w:val="0"/>
                <w:color w:val="000000"/>
                <w:sz w:val="24"/>
              </w:rPr>
              <w:t>INTEGER</w:t>
            </w:r>
          </w:p>
        </w:tc>
        <w:tc>
          <w:tcPr>
            <w:tcW w:w="4988" w:type="dxa"/>
            <w:vAlign w:val="center"/>
          </w:tcPr>
          <w:p w14:paraId="730B0FB6">
            <w:pPr>
              <w:spacing w:before="0" w:after="0" w:line="240" w:lineRule="auto"/>
              <w:jc w:val="left"/>
            </w:pPr>
            <w:r>
              <w:rPr>
                <w:rFonts w:ascii="Times New Roman" w:hAnsi="Times New Roman" w:eastAsia="Times New Roman"/>
                <w:b w:val="0"/>
                <w:color w:val="000000"/>
                <w:sz w:val="24"/>
              </w:rPr>
              <w:t>Số người truy cập duy nhất</w:t>
            </w:r>
          </w:p>
        </w:tc>
      </w:tr>
      <w:tr w14:paraId="0043C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33A868B">
            <w:pPr>
              <w:spacing w:before="0" w:after="0" w:line="240" w:lineRule="auto"/>
              <w:jc w:val="left"/>
            </w:pPr>
            <w:r>
              <w:rPr>
                <w:rFonts w:ascii="Times New Roman" w:hAnsi="Times New Roman" w:eastAsia="Times New Roman"/>
                <w:b w:val="0"/>
                <w:color w:val="000000"/>
                <w:sz w:val="24"/>
              </w:rPr>
              <w:t>page_views</w:t>
            </w:r>
          </w:p>
        </w:tc>
        <w:tc>
          <w:tcPr>
            <w:tcW w:w="1927" w:type="dxa"/>
            <w:vAlign w:val="center"/>
          </w:tcPr>
          <w:p w14:paraId="30AAA792">
            <w:pPr>
              <w:spacing w:before="0" w:after="0" w:line="240" w:lineRule="auto"/>
              <w:jc w:val="center"/>
            </w:pPr>
            <w:r>
              <w:rPr>
                <w:rFonts w:ascii="Times New Roman" w:hAnsi="Times New Roman" w:eastAsia="Times New Roman"/>
                <w:b w:val="0"/>
                <w:color w:val="000000"/>
                <w:sz w:val="24"/>
              </w:rPr>
              <w:t>INTEGER</w:t>
            </w:r>
          </w:p>
        </w:tc>
        <w:tc>
          <w:tcPr>
            <w:tcW w:w="4988" w:type="dxa"/>
            <w:vAlign w:val="center"/>
          </w:tcPr>
          <w:p w14:paraId="3A43011B">
            <w:pPr>
              <w:spacing w:before="0" w:after="0" w:line="240" w:lineRule="auto"/>
              <w:jc w:val="left"/>
            </w:pPr>
            <w:r>
              <w:rPr>
                <w:rFonts w:ascii="Times New Roman" w:hAnsi="Times New Roman" w:eastAsia="Times New Roman"/>
                <w:b w:val="0"/>
                <w:color w:val="000000"/>
                <w:sz w:val="24"/>
              </w:rPr>
              <w:t>Tổng số lượt xem trang</w:t>
            </w:r>
          </w:p>
        </w:tc>
      </w:tr>
      <w:tr w14:paraId="09BD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3010200">
            <w:pPr>
              <w:spacing w:before="0" w:after="0" w:line="240" w:lineRule="auto"/>
              <w:jc w:val="left"/>
            </w:pPr>
            <w:r>
              <w:rPr>
                <w:rFonts w:ascii="Times New Roman" w:hAnsi="Times New Roman" w:eastAsia="Times New Roman"/>
                <w:b w:val="0"/>
                <w:color w:val="000000"/>
                <w:sz w:val="24"/>
              </w:rPr>
              <w:t>bounce_rate</w:t>
            </w:r>
          </w:p>
        </w:tc>
        <w:tc>
          <w:tcPr>
            <w:tcW w:w="1927" w:type="dxa"/>
            <w:vAlign w:val="center"/>
          </w:tcPr>
          <w:p w14:paraId="3B0A4CC2">
            <w:pPr>
              <w:spacing w:before="0" w:after="0" w:line="240" w:lineRule="auto"/>
              <w:jc w:val="center"/>
            </w:pPr>
            <w:r>
              <w:rPr>
                <w:rFonts w:ascii="Times New Roman" w:hAnsi="Times New Roman" w:eastAsia="Times New Roman"/>
                <w:b w:val="0"/>
                <w:color w:val="000000"/>
                <w:sz w:val="24"/>
              </w:rPr>
              <w:t>DECIMAL(8,5)</w:t>
            </w:r>
          </w:p>
        </w:tc>
        <w:tc>
          <w:tcPr>
            <w:tcW w:w="4988" w:type="dxa"/>
            <w:vAlign w:val="center"/>
          </w:tcPr>
          <w:p w14:paraId="04130385">
            <w:pPr>
              <w:spacing w:before="0" w:after="0" w:line="240" w:lineRule="auto"/>
              <w:jc w:val="left"/>
            </w:pPr>
            <w:r>
              <w:rPr>
                <w:rFonts w:ascii="Times New Roman" w:hAnsi="Times New Roman" w:eastAsia="Times New Roman"/>
                <w:b w:val="0"/>
                <w:color w:val="000000"/>
                <w:sz w:val="24"/>
              </w:rPr>
              <w:t>Tỷ lệ thoát theo dạng số thập phân</w:t>
            </w:r>
          </w:p>
        </w:tc>
      </w:tr>
      <w:tr w14:paraId="7371F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5C3A9F0">
            <w:pPr>
              <w:spacing w:before="0" w:after="0" w:line="240" w:lineRule="auto"/>
              <w:jc w:val="left"/>
            </w:pPr>
            <w:r>
              <w:rPr>
                <w:rFonts w:ascii="Times New Roman" w:hAnsi="Times New Roman" w:eastAsia="Times New Roman"/>
                <w:b w:val="0"/>
                <w:color w:val="000000"/>
                <w:sz w:val="24"/>
              </w:rPr>
              <w:t>avg_session_duration_sec</w:t>
            </w:r>
          </w:p>
        </w:tc>
        <w:tc>
          <w:tcPr>
            <w:tcW w:w="1927" w:type="dxa"/>
            <w:vAlign w:val="center"/>
          </w:tcPr>
          <w:p w14:paraId="148CB827">
            <w:pPr>
              <w:spacing w:before="0" w:after="0" w:line="240" w:lineRule="auto"/>
              <w:jc w:val="center"/>
            </w:pPr>
            <w:r>
              <w:rPr>
                <w:rFonts w:ascii="Times New Roman" w:hAnsi="Times New Roman" w:eastAsia="Times New Roman"/>
                <w:b w:val="0"/>
                <w:color w:val="000000"/>
                <w:sz w:val="24"/>
              </w:rPr>
              <w:t>DECIMAL(10,1)</w:t>
            </w:r>
          </w:p>
        </w:tc>
        <w:tc>
          <w:tcPr>
            <w:tcW w:w="4988" w:type="dxa"/>
            <w:vAlign w:val="center"/>
          </w:tcPr>
          <w:p w14:paraId="24C97BEC">
            <w:pPr>
              <w:spacing w:before="0" w:after="0" w:line="240" w:lineRule="auto"/>
              <w:jc w:val="left"/>
            </w:pPr>
            <w:r>
              <w:rPr>
                <w:rFonts w:ascii="Times New Roman" w:hAnsi="Times New Roman" w:eastAsia="Times New Roman"/>
                <w:b w:val="0"/>
                <w:color w:val="000000"/>
                <w:sz w:val="24"/>
              </w:rPr>
              <w:t>Thời lượng phiên trung bình, đơn vị giây</w:t>
            </w:r>
          </w:p>
        </w:tc>
      </w:tr>
      <w:tr w14:paraId="1FADD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9D2CD78">
            <w:pPr>
              <w:spacing w:before="0" w:after="0" w:line="240" w:lineRule="auto"/>
              <w:jc w:val="left"/>
            </w:pPr>
            <w:r>
              <w:rPr>
                <w:rFonts w:ascii="Times New Roman" w:hAnsi="Times New Roman" w:eastAsia="Times New Roman"/>
                <w:b w:val="0"/>
                <w:color w:val="000000"/>
                <w:sz w:val="24"/>
              </w:rPr>
              <w:t>traffic_source</w:t>
            </w:r>
          </w:p>
        </w:tc>
        <w:tc>
          <w:tcPr>
            <w:tcW w:w="1927" w:type="dxa"/>
            <w:vAlign w:val="center"/>
          </w:tcPr>
          <w:p w14:paraId="2ECDAFF4">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20A8C2CC">
            <w:pPr>
              <w:spacing w:before="0" w:after="0" w:line="240" w:lineRule="auto"/>
              <w:jc w:val="left"/>
            </w:pPr>
            <w:r>
              <w:rPr>
                <w:rFonts w:ascii="Times New Roman" w:hAnsi="Times New Roman" w:eastAsia="Times New Roman"/>
                <w:b w:val="0"/>
                <w:color w:val="000000"/>
                <w:sz w:val="24"/>
              </w:rPr>
              <w:t>Nguồn traffic chính của ngày</w:t>
            </w:r>
          </w:p>
        </w:tc>
      </w:tr>
    </w:tbl>
    <w:p w14:paraId="7967E4E2">
      <w:pPr>
        <w:spacing w:after="40"/>
      </w:pPr>
    </w:p>
    <w:p w14:paraId="4E8F45C1">
      <w:pPr>
        <w:pStyle w:val="3"/>
        <w:keepNext/>
        <w:spacing w:before="120" w:after="80"/>
      </w:pPr>
      <w:r>
        <w:rPr>
          <w:rFonts w:ascii="Times New Roman" w:hAnsi="Times New Roman" w:eastAsia="Times New Roman"/>
          <w:b/>
          <w:color w:val="000000"/>
          <w:sz w:val="24"/>
        </w:rPr>
        <w:t>8.13 epd.json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163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2F30785D">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321438DF">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02C6E50B">
            <w:pPr>
              <w:spacing w:before="0" w:after="0" w:line="240" w:lineRule="auto"/>
              <w:jc w:val="center"/>
            </w:pPr>
            <w:r>
              <w:rPr>
                <w:rFonts w:ascii="Times New Roman" w:hAnsi="Times New Roman" w:eastAsia="Times New Roman"/>
                <w:b/>
                <w:color w:val="000000"/>
                <w:sz w:val="24"/>
              </w:rPr>
              <w:t>Ý nghĩa của tên field</w:t>
            </w:r>
          </w:p>
        </w:tc>
      </w:tr>
      <w:tr w14:paraId="526B7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639E51A">
            <w:pPr>
              <w:spacing w:before="0" w:after="0" w:line="240" w:lineRule="auto"/>
              <w:jc w:val="left"/>
            </w:pPr>
            <w:r>
              <w:rPr>
                <w:rFonts w:ascii="Times New Roman" w:hAnsi="Times New Roman" w:eastAsia="Times New Roman"/>
                <w:b w:val="0"/>
                <w:color w:val="000000"/>
                <w:sz w:val="24"/>
              </w:rPr>
              <w:t>product_id</w:t>
            </w:r>
          </w:p>
        </w:tc>
        <w:tc>
          <w:tcPr>
            <w:tcW w:w="1927" w:type="dxa"/>
            <w:vAlign w:val="center"/>
          </w:tcPr>
          <w:p w14:paraId="2E103D2A">
            <w:pPr>
              <w:spacing w:before="0" w:after="0" w:line="240" w:lineRule="auto"/>
              <w:jc w:val="center"/>
            </w:pPr>
            <w:r>
              <w:rPr>
                <w:rFonts w:ascii="Times New Roman" w:hAnsi="Times New Roman" w:eastAsia="Times New Roman"/>
                <w:b w:val="0"/>
                <w:color w:val="000000"/>
                <w:sz w:val="24"/>
              </w:rPr>
              <w:t>INT</w:t>
            </w:r>
          </w:p>
        </w:tc>
        <w:tc>
          <w:tcPr>
            <w:tcW w:w="4988" w:type="dxa"/>
            <w:vAlign w:val="center"/>
          </w:tcPr>
          <w:p w14:paraId="7283FE83">
            <w:pPr>
              <w:spacing w:before="0" w:after="0" w:line="240" w:lineRule="auto"/>
              <w:jc w:val="left"/>
            </w:pPr>
            <w:r>
              <w:rPr>
                <w:rFonts w:ascii="Times New Roman" w:hAnsi="Times New Roman" w:eastAsia="Times New Roman"/>
                <w:b w:val="0"/>
                <w:color w:val="000000"/>
                <w:sz w:val="24"/>
              </w:rPr>
              <w:t>Mã sản phẩm duy nhất</w:t>
            </w:r>
          </w:p>
        </w:tc>
      </w:tr>
      <w:tr w14:paraId="7999F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5A70015">
            <w:pPr>
              <w:spacing w:before="0" w:after="0" w:line="240" w:lineRule="auto"/>
              <w:jc w:val="left"/>
            </w:pPr>
            <w:r>
              <w:rPr>
                <w:rFonts w:ascii="Times New Roman" w:hAnsi="Times New Roman" w:eastAsia="Times New Roman"/>
                <w:b w:val="0"/>
                <w:color w:val="000000"/>
                <w:sz w:val="24"/>
              </w:rPr>
              <w:t>product_name</w:t>
            </w:r>
          </w:p>
        </w:tc>
        <w:tc>
          <w:tcPr>
            <w:tcW w:w="1927" w:type="dxa"/>
            <w:vAlign w:val="center"/>
          </w:tcPr>
          <w:p w14:paraId="51DC4355">
            <w:pPr>
              <w:spacing w:before="0" w:after="0" w:line="240" w:lineRule="auto"/>
              <w:jc w:val="center"/>
            </w:pPr>
            <w:r>
              <w:rPr>
                <w:rFonts w:ascii="Times New Roman" w:hAnsi="Times New Roman" w:eastAsia="Times New Roman"/>
                <w:b w:val="0"/>
                <w:color w:val="000000"/>
                <w:sz w:val="24"/>
              </w:rPr>
              <w:t>VARCHAR(150)</w:t>
            </w:r>
          </w:p>
        </w:tc>
        <w:tc>
          <w:tcPr>
            <w:tcW w:w="4988" w:type="dxa"/>
            <w:vAlign w:val="center"/>
          </w:tcPr>
          <w:p w14:paraId="38D3E51B">
            <w:pPr>
              <w:spacing w:before="0" w:after="0" w:line="240" w:lineRule="auto"/>
              <w:jc w:val="left"/>
            </w:pPr>
            <w:r>
              <w:rPr>
                <w:rFonts w:ascii="Times New Roman" w:hAnsi="Times New Roman" w:eastAsia="Times New Roman"/>
                <w:b w:val="0"/>
                <w:color w:val="000000"/>
                <w:sz w:val="24"/>
              </w:rPr>
              <w:t>Tên sản phẩm/SKU</w:t>
            </w:r>
          </w:p>
        </w:tc>
      </w:tr>
      <w:tr w14:paraId="647E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B5D471F">
            <w:pPr>
              <w:spacing w:before="0" w:after="0" w:line="240" w:lineRule="auto"/>
              <w:jc w:val="left"/>
            </w:pPr>
            <w:r>
              <w:rPr>
                <w:rFonts w:ascii="Times New Roman" w:hAnsi="Times New Roman" w:eastAsia="Times New Roman"/>
                <w:b w:val="0"/>
                <w:color w:val="000000"/>
                <w:sz w:val="24"/>
              </w:rPr>
              <w:t>category</w:t>
            </w:r>
          </w:p>
        </w:tc>
        <w:tc>
          <w:tcPr>
            <w:tcW w:w="1927" w:type="dxa"/>
            <w:vAlign w:val="center"/>
          </w:tcPr>
          <w:p w14:paraId="5D3ADCE3">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5DA85027">
            <w:pPr>
              <w:spacing w:before="0" w:after="0" w:line="240" w:lineRule="auto"/>
              <w:jc w:val="left"/>
            </w:pPr>
            <w:r>
              <w:rPr>
                <w:rFonts w:ascii="Times New Roman" w:hAnsi="Times New Roman" w:eastAsia="Times New Roman"/>
                <w:b w:val="0"/>
                <w:color w:val="000000"/>
                <w:sz w:val="24"/>
              </w:rPr>
              <w:t>Nhóm sản phẩm cấp cao</w:t>
            </w:r>
          </w:p>
        </w:tc>
      </w:tr>
      <w:tr w14:paraId="25CA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EC5EA5B">
            <w:pPr>
              <w:spacing w:before="0" w:after="0" w:line="240" w:lineRule="auto"/>
              <w:jc w:val="left"/>
            </w:pPr>
            <w:r>
              <w:rPr>
                <w:rFonts w:ascii="Times New Roman" w:hAnsi="Times New Roman" w:eastAsia="Times New Roman"/>
                <w:b w:val="0"/>
                <w:color w:val="000000"/>
                <w:sz w:val="24"/>
              </w:rPr>
              <w:t>segment</w:t>
            </w:r>
          </w:p>
        </w:tc>
        <w:tc>
          <w:tcPr>
            <w:tcW w:w="1927" w:type="dxa"/>
            <w:vAlign w:val="center"/>
          </w:tcPr>
          <w:p w14:paraId="3B71FF77">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6BDF5412">
            <w:pPr>
              <w:spacing w:before="0" w:after="0" w:line="240" w:lineRule="auto"/>
              <w:jc w:val="left"/>
            </w:pPr>
            <w:r>
              <w:rPr>
                <w:rFonts w:ascii="Times New Roman" w:hAnsi="Times New Roman" w:eastAsia="Times New Roman"/>
                <w:b w:val="0"/>
                <w:color w:val="000000"/>
                <w:sz w:val="24"/>
              </w:rPr>
              <w:t>Phân khúc sản phẩm</w:t>
            </w:r>
          </w:p>
        </w:tc>
      </w:tr>
      <w:tr w14:paraId="6917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E6AC62C">
            <w:pPr>
              <w:spacing w:before="0" w:after="0" w:line="240" w:lineRule="auto"/>
              <w:jc w:val="left"/>
            </w:pPr>
            <w:r>
              <w:rPr>
                <w:rFonts w:ascii="Times New Roman" w:hAnsi="Times New Roman" w:eastAsia="Times New Roman"/>
                <w:b w:val="0"/>
                <w:color w:val="000000"/>
                <w:sz w:val="24"/>
              </w:rPr>
              <w:t>size</w:t>
            </w:r>
          </w:p>
        </w:tc>
        <w:tc>
          <w:tcPr>
            <w:tcW w:w="1927" w:type="dxa"/>
            <w:vAlign w:val="center"/>
          </w:tcPr>
          <w:p w14:paraId="4BDDBE95">
            <w:pPr>
              <w:spacing w:before="0" w:after="0" w:line="240" w:lineRule="auto"/>
              <w:jc w:val="center"/>
            </w:pPr>
            <w:r>
              <w:rPr>
                <w:rFonts w:ascii="Times New Roman" w:hAnsi="Times New Roman" w:eastAsia="Times New Roman"/>
                <w:b w:val="0"/>
                <w:color w:val="000000"/>
                <w:sz w:val="24"/>
              </w:rPr>
              <w:t>VARCHAR(10)</w:t>
            </w:r>
          </w:p>
        </w:tc>
        <w:tc>
          <w:tcPr>
            <w:tcW w:w="4988" w:type="dxa"/>
            <w:vAlign w:val="center"/>
          </w:tcPr>
          <w:p w14:paraId="21929E03">
            <w:pPr>
              <w:spacing w:before="0" w:after="0" w:line="240" w:lineRule="auto"/>
              <w:jc w:val="left"/>
            </w:pPr>
            <w:r>
              <w:rPr>
                <w:rFonts w:ascii="Times New Roman" w:hAnsi="Times New Roman" w:eastAsia="Times New Roman"/>
                <w:b w:val="0"/>
                <w:color w:val="000000"/>
                <w:sz w:val="24"/>
              </w:rPr>
              <w:t>Kích cỡ sản phẩm</w:t>
            </w:r>
          </w:p>
        </w:tc>
      </w:tr>
      <w:tr w14:paraId="124A1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E7FD540">
            <w:pPr>
              <w:spacing w:before="0" w:after="0" w:line="240" w:lineRule="auto"/>
              <w:jc w:val="left"/>
            </w:pPr>
            <w:r>
              <w:rPr>
                <w:rFonts w:ascii="Times New Roman" w:hAnsi="Times New Roman" w:eastAsia="Times New Roman"/>
                <w:b w:val="0"/>
                <w:color w:val="000000"/>
                <w:sz w:val="24"/>
              </w:rPr>
              <w:t>color</w:t>
            </w:r>
          </w:p>
        </w:tc>
        <w:tc>
          <w:tcPr>
            <w:tcW w:w="1927" w:type="dxa"/>
            <w:vAlign w:val="center"/>
          </w:tcPr>
          <w:p w14:paraId="30CD6B3F">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427F4137">
            <w:pPr>
              <w:spacing w:before="0" w:after="0" w:line="240" w:lineRule="auto"/>
              <w:jc w:val="left"/>
            </w:pPr>
            <w:r>
              <w:rPr>
                <w:rFonts w:ascii="Times New Roman" w:hAnsi="Times New Roman" w:eastAsia="Times New Roman"/>
                <w:b w:val="0"/>
                <w:color w:val="000000"/>
                <w:sz w:val="24"/>
              </w:rPr>
              <w:t>Màu sản phẩm</w:t>
            </w:r>
          </w:p>
        </w:tc>
      </w:tr>
      <w:tr w14:paraId="7B21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1E6F218">
            <w:pPr>
              <w:spacing w:before="0" w:after="0" w:line="240" w:lineRule="auto"/>
              <w:jc w:val="left"/>
            </w:pPr>
            <w:r>
              <w:rPr>
                <w:rFonts w:ascii="Times New Roman" w:hAnsi="Times New Roman" w:eastAsia="Times New Roman"/>
                <w:b w:val="0"/>
                <w:color w:val="000000"/>
                <w:sz w:val="24"/>
              </w:rPr>
              <w:t>price</w:t>
            </w:r>
          </w:p>
        </w:tc>
        <w:tc>
          <w:tcPr>
            <w:tcW w:w="1927" w:type="dxa"/>
            <w:vAlign w:val="center"/>
          </w:tcPr>
          <w:p w14:paraId="2A2D7FEF">
            <w:pPr>
              <w:spacing w:before="0" w:after="0" w:line="240" w:lineRule="auto"/>
              <w:jc w:val="center"/>
            </w:pPr>
            <w:r>
              <w:rPr>
                <w:rFonts w:ascii="Times New Roman" w:hAnsi="Times New Roman" w:eastAsia="Times New Roman"/>
                <w:b w:val="0"/>
                <w:color w:val="000000"/>
                <w:sz w:val="24"/>
              </w:rPr>
              <w:t>DECIMAL(18,4)</w:t>
            </w:r>
          </w:p>
        </w:tc>
        <w:tc>
          <w:tcPr>
            <w:tcW w:w="4988" w:type="dxa"/>
            <w:vAlign w:val="center"/>
          </w:tcPr>
          <w:p w14:paraId="0A02DCFB">
            <w:pPr>
              <w:spacing w:before="0" w:after="0" w:line="240" w:lineRule="auto"/>
              <w:jc w:val="left"/>
            </w:pPr>
            <w:r>
              <w:rPr>
                <w:rFonts w:ascii="Times New Roman" w:hAnsi="Times New Roman" w:eastAsia="Times New Roman"/>
                <w:b w:val="0"/>
                <w:color w:val="000000"/>
                <w:sz w:val="24"/>
              </w:rPr>
              <w:t>Giá niêm yết của sản phẩm</w:t>
            </w:r>
          </w:p>
        </w:tc>
      </w:tr>
      <w:tr w14:paraId="25AE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387E24B">
            <w:pPr>
              <w:spacing w:before="0" w:after="0" w:line="240" w:lineRule="auto"/>
              <w:jc w:val="left"/>
            </w:pPr>
            <w:r>
              <w:rPr>
                <w:rFonts w:ascii="Times New Roman" w:hAnsi="Times New Roman" w:eastAsia="Times New Roman"/>
                <w:b w:val="0"/>
                <w:color w:val="000000"/>
                <w:sz w:val="24"/>
              </w:rPr>
              <w:t>cogs</w:t>
            </w:r>
          </w:p>
        </w:tc>
        <w:tc>
          <w:tcPr>
            <w:tcW w:w="1927" w:type="dxa"/>
            <w:vAlign w:val="center"/>
          </w:tcPr>
          <w:p w14:paraId="06809811">
            <w:pPr>
              <w:spacing w:before="0" w:after="0" w:line="240" w:lineRule="auto"/>
              <w:jc w:val="center"/>
            </w:pPr>
            <w:r>
              <w:rPr>
                <w:rFonts w:ascii="Times New Roman" w:hAnsi="Times New Roman" w:eastAsia="Times New Roman"/>
                <w:b w:val="0"/>
                <w:color w:val="000000"/>
                <w:sz w:val="24"/>
              </w:rPr>
              <w:t>DECIMAL(18,4)</w:t>
            </w:r>
          </w:p>
        </w:tc>
        <w:tc>
          <w:tcPr>
            <w:tcW w:w="4988" w:type="dxa"/>
            <w:vAlign w:val="center"/>
          </w:tcPr>
          <w:p w14:paraId="2A9D406E">
            <w:pPr>
              <w:spacing w:before="0" w:after="0" w:line="240" w:lineRule="auto"/>
              <w:jc w:val="left"/>
            </w:pPr>
            <w:r>
              <w:rPr>
                <w:rFonts w:ascii="Times New Roman" w:hAnsi="Times New Roman" w:eastAsia="Times New Roman"/>
                <w:b w:val="0"/>
                <w:color w:val="000000"/>
                <w:sz w:val="24"/>
              </w:rPr>
              <w:t>Cost of Goods Sold - giá vốn của sản phẩm</w:t>
            </w:r>
          </w:p>
        </w:tc>
      </w:tr>
    </w:tbl>
    <w:p w14:paraId="081003F0">
      <w:pPr>
        <w:spacing w:after="40"/>
      </w:pPr>
    </w:p>
    <w:p w14:paraId="4CB88DC6">
      <w:pPr>
        <w:pStyle w:val="3"/>
        <w:keepNext/>
        <w:spacing w:before="120" w:after="80"/>
      </w:pPr>
      <w:r>
        <w:rPr>
          <w:rFonts w:ascii="Times New Roman" w:hAnsi="Times New Roman" w:eastAsia="Times New Roman"/>
          <w:b/>
          <w:color w:val="000000"/>
          <w:sz w:val="24"/>
        </w:rPr>
        <w:t>8.14 eprom.json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4BC5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00EFC38D">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7F35C336">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229DF8D1">
            <w:pPr>
              <w:spacing w:before="0" w:after="0" w:line="240" w:lineRule="auto"/>
              <w:jc w:val="center"/>
            </w:pPr>
            <w:r>
              <w:rPr>
                <w:rFonts w:ascii="Times New Roman" w:hAnsi="Times New Roman" w:eastAsia="Times New Roman"/>
                <w:b/>
                <w:color w:val="000000"/>
                <w:sz w:val="24"/>
              </w:rPr>
              <w:t>Ý nghĩa của tên field</w:t>
            </w:r>
          </w:p>
        </w:tc>
      </w:tr>
      <w:tr w14:paraId="04E4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CF4E6F5">
            <w:pPr>
              <w:spacing w:before="0" w:after="0" w:line="240" w:lineRule="auto"/>
              <w:jc w:val="left"/>
            </w:pPr>
            <w:r>
              <w:rPr>
                <w:rFonts w:ascii="Times New Roman" w:hAnsi="Times New Roman" w:eastAsia="Times New Roman"/>
                <w:b w:val="0"/>
                <w:color w:val="000000"/>
                <w:sz w:val="24"/>
              </w:rPr>
              <w:t>promo_id</w:t>
            </w:r>
          </w:p>
        </w:tc>
        <w:tc>
          <w:tcPr>
            <w:tcW w:w="1927" w:type="dxa"/>
            <w:vAlign w:val="center"/>
          </w:tcPr>
          <w:p w14:paraId="2B1FFD56">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23CDC4B8">
            <w:pPr>
              <w:spacing w:before="0" w:after="0" w:line="240" w:lineRule="auto"/>
              <w:jc w:val="left"/>
            </w:pPr>
            <w:r>
              <w:rPr>
                <w:rFonts w:ascii="Times New Roman" w:hAnsi="Times New Roman" w:eastAsia="Times New Roman"/>
                <w:b w:val="0"/>
                <w:color w:val="000000"/>
                <w:sz w:val="24"/>
              </w:rPr>
              <w:t>Mã chương trình khuyến mãi</w:t>
            </w:r>
          </w:p>
        </w:tc>
      </w:tr>
      <w:tr w14:paraId="1B734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1452D49">
            <w:pPr>
              <w:spacing w:before="0" w:after="0" w:line="240" w:lineRule="auto"/>
              <w:jc w:val="left"/>
            </w:pPr>
            <w:r>
              <w:rPr>
                <w:rFonts w:ascii="Times New Roman" w:hAnsi="Times New Roman" w:eastAsia="Times New Roman"/>
                <w:b w:val="0"/>
                <w:color w:val="000000"/>
                <w:sz w:val="24"/>
              </w:rPr>
              <w:t>promo_name</w:t>
            </w:r>
          </w:p>
        </w:tc>
        <w:tc>
          <w:tcPr>
            <w:tcW w:w="1927" w:type="dxa"/>
            <w:vAlign w:val="center"/>
          </w:tcPr>
          <w:p w14:paraId="5327E865">
            <w:pPr>
              <w:spacing w:before="0" w:after="0" w:line="240" w:lineRule="auto"/>
              <w:jc w:val="center"/>
            </w:pPr>
            <w:r>
              <w:rPr>
                <w:rFonts w:ascii="Times New Roman" w:hAnsi="Times New Roman" w:eastAsia="Times New Roman"/>
                <w:b w:val="0"/>
                <w:color w:val="000000"/>
                <w:sz w:val="24"/>
              </w:rPr>
              <w:t>VARCHAR(150)</w:t>
            </w:r>
          </w:p>
        </w:tc>
        <w:tc>
          <w:tcPr>
            <w:tcW w:w="4988" w:type="dxa"/>
            <w:vAlign w:val="center"/>
          </w:tcPr>
          <w:p w14:paraId="52B8CF77">
            <w:pPr>
              <w:spacing w:before="0" w:after="0" w:line="240" w:lineRule="auto"/>
              <w:jc w:val="left"/>
            </w:pPr>
            <w:r>
              <w:rPr>
                <w:rFonts w:ascii="Times New Roman" w:hAnsi="Times New Roman" w:eastAsia="Times New Roman"/>
                <w:b w:val="0"/>
                <w:color w:val="000000"/>
                <w:sz w:val="24"/>
              </w:rPr>
              <w:t>Tên chương trình khuyến mãi</w:t>
            </w:r>
          </w:p>
        </w:tc>
      </w:tr>
      <w:tr w14:paraId="66D6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992FBEA">
            <w:pPr>
              <w:spacing w:before="0" w:after="0" w:line="240" w:lineRule="auto"/>
              <w:jc w:val="left"/>
            </w:pPr>
            <w:r>
              <w:rPr>
                <w:rFonts w:ascii="Times New Roman" w:hAnsi="Times New Roman" w:eastAsia="Times New Roman"/>
                <w:b w:val="0"/>
                <w:color w:val="000000"/>
                <w:sz w:val="24"/>
              </w:rPr>
              <w:t>promo_type</w:t>
            </w:r>
          </w:p>
        </w:tc>
        <w:tc>
          <w:tcPr>
            <w:tcW w:w="1927" w:type="dxa"/>
            <w:vAlign w:val="center"/>
          </w:tcPr>
          <w:p w14:paraId="35D69A2F">
            <w:pPr>
              <w:spacing w:before="0" w:after="0" w:line="240" w:lineRule="auto"/>
              <w:jc w:val="center"/>
            </w:pPr>
            <w:r>
              <w:rPr>
                <w:rFonts w:ascii="Times New Roman" w:hAnsi="Times New Roman" w:eastAsia="Times New Roman"/>
                <w:b w:val="0"/>
                <w:color w:val="000000"/>
                <w:sz w:val="24"/>
              </w:rPr>
              <w:t>VARCHAR(20)</w:t>
            </w:r>
          </w:p>
        </w:tc>
        <w:tc>
          <w:tcPr>
            <w:tcW w:w="4988" w:type="dxa"/>
            <w:vAlign w:val="center"/>
          </w:tcPr>
          <w:p w14:paraId="503A7CA4">
            <w:pPr>
              <w:spacing w:before="0" w:after="0" w:line="240" w:lineRule="auto"/>
              <w:jc w:val="left"/>
            </w:pPr>
            <w:r>
              <w:rPr>
                <w:rFonts w:ascii="Times New Roman" w:hAnsi="Times New Roman" w:eastAsia="Times New Roman"/>
                <w:b w:val="0"/>
                <w:color w:val="000000"/>
                <w:sz w:val="24"/>
              </w:rPr>
              <w:t>Loại giảm giá</w:t>
            </w:r>
          </w:p>
        </w:tc>
      </w:tr>
      <w:tr w14:paraId="4F8B8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D113C85">
            <w:pPr>
              <w:spacing w:before="0" w:after="0" w:line="240" w:lineRule="auto"/>
              <w:jc w:val="left"/>
            </w:pPr>
            <w:r>
              <w:rPr>
                <w:rFonts w:ascii="Times New Roman" w:hAnsi="Times New Roman" w:eastAsia="Times New Roman"/>
                <w:b w:val="0"/>
                <w:color w:val="000000"/>
                <w:sz w:val="24"/>
              </w:rPr>
              <w:t>discount_value</w:t>
            </w:r>
          </w:p>
        </w:tc>
        <w:tc>
          <w:tcPr>
            <w:tcW w:w="1927" w:type="dxa"/>
            <w:vAlign w:val="center"/>
          </w:tcPr>
          <w:p w14:paraId="5C289EB7">
            <w:pPr>
              <w:spacing w:before="0" w:after="0" w:line="240" w:lineRule="auto"/>
              <w:jc w:val="center"/>
            </w:pPr>
            <w:r>
              <w:rPr>
                <w:rFonts w:ascii="Times New Roman" w:hAnsi="Times New Roman" w:eastAsia="Times New Roman"/>
                <w:b w:val="0"/>
                <w:color w:val="000000"/>
                <w:sz w:val="24"/>
              </w:rPr>
              <w:t>DECIMAL(12,2)</w:t>
            </w:r>
          </w:p>
        </w:tc>
        <w:tc>
          <w:tcPr>
            <w:tcW w:w="4988" w:type="dxa"/>
            <w:vAlign w:val="center"/>
          </w:tcPr>
          <w:p w14:paraId="13064FA9">
            <w:pPr>
              <w:spacing w:before="0" w:after="0" w:line="240" w:lineRule="auto"/>
              <w:jc w:val="left"/>
            </w:pPr>
            <w:r>
              <w:rPr>
                <w:rFonts w:ascii="Times New Roman" w:hAnsi="Times New Roman" w:eastAsia="Times New Roman"/>
                <w:b w:val="0"/>
                <w:color w:val="000000"/>
                <w:sz w:val="24"/>
              </w:rPr>
              <w:t>Giá trị giảm; cách hiểu phụ thuộc promo_type</w:t>
            </w:r>
          </w:p>
        </w:tc>
      </w:tr>
      <w:tr w14:paraId="42C9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820CE04">
            <w:pPr>
              <w:spacing w:before="0" w:after="0" w:line="240" w:lineRule="auto"/>
              <w:jc w:val="left"/>
            </w:pPr>
            <w:r>
              <w:rPr>
                <w:rFonts w:ascii="Times New Roman" w:hAnsi="Times New Roman" w:eastAsia="Times New Roman"/>
                <w:b w:val="0"/>
                <w:color w:val="000000"/>
                <w:sz w:val="24"/>
              </w:rPr>
              <w:t>start_date</w:t>
            </w:r>
          </w:p>
        </w:tc>
        <w:tc>
          <w:tcPr>
            <w:tcW w:w="1927" w:type="dxa"/>
            <w:vAlign w:val="center"/>
          </w:tcPr>
          <w:p w14:paraId="0A5E2F97">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2DFB3E9B">
            <w:pPr>
              <w:spacing w:before="0" w:after="0" w:line="240" w:lineRule="auto"/>
              <w:jc w:val="left"/>
            </w:pPr>
            <w:r>
              <w:rPr>
                <w:rFonts w:ascii="Times New Roman" w:hAnsi="Times New Roman" w:eastAsia="Times New Roman"/>
                <w:b w:val="0"/>
                <w:color w:val="000000"/>
                <w:sz w:val="24"/>
              </w:rPr>
              <w:t>Ngày bắt đầu khuyến mãi</w:t>
            </w:r>
          </w:p>
        </w:tc>
      </w:tr>
      <w:tr w14:paraId="1EFB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EF1B678">
            <w:pPr>
              <w:spacing w:before="0" w:after="0" w:line="240" w:lineRule="auto"/>
              <w:jc w:val="left"/>
            </w:pPr>
            <w:r>
              <w:rPr>
                <w:rFonts w:ascii="Times New Roman" w:hAnsi="Times New Roman" w:eastAsia="Times New Roman"/>
                <w:b w:val="0"/>
                <w:color w:val="000000"/>
                <w:sz w:val="24"/>
              </w:rPr>
              <w:t>end_date</w:t>
            </w:r>
          </w:p>
        </w:tc>
        <w:tc>
          <w:tcPr>
            <w:tcW w:w="1927" w:type="dxa"/>
            <w:vAlign w:val="center"/>
          </w:tcPr>
          <w:p w14:paraId="298D1C6E">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32D5D033">
            <w:pPr>
              <w:spacing w:before="0" w:after="0" w:line="240" w:lineRule="auto"/>
              <w:jc w:val="left"/>
            </w:pPr>
            <w:r>
              <w:rPr>
                <w:rFonts w:ascii="Times New Roman" w:hAnsi="Times New Roman" w:eastAsia="Times New Roman"/>
                <w:b w:val="0"/>
                <w:color w:val="000000"/>
                <w:sz w:val="24"/>
              </w:rPr>
              <w:t>Ngày kết thúc khuyến mãi</w:t>
            </w:r>
          </w:p>
        </w:tc>
      </w:tr>
      <w:tr w14:paraId="790D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CDFC82C">
            <w:pPr>
              <w:spacing w:before="0" w:after="0" w:line="240" w:lineRule="auto"/>
              <w:jc w:val="left"/>
            </w:pPr>
            <w:r>
              <w:rPr>
                <w:rFonts w:ascii="Times New Roman" w:hAnsi="Times New Roman" w:eastAsia="Times New Roman"/>
                <w:b w:val="0"/>
                <w:color w:val="000000"/>
                <w:sz w:val="24"/>
              </w:rPr>
              <w:t>applicable_category</w:t>
            </w:r>
          </w:p>
        </w:tc>
        <w:tc>
          <w:tcPr>
            <w:tcW w:w="1927" w:type="dxa"/>
            <w:vAlign w:val="center"/>
          </w:tcPr>
          <w:p w14:paraId="46DEF5F7">
            <w:pPr>
              <w:spacing w:before="0" w:after="0" w:line="240" w:lineRule="auto"/>
              <w:jc w:val="center"/>
            </w:pPr>
            <w:r>
              <w:rPr>
                <w:rFonts w:ascii="Times New Roman" w:hAnsi="Times New Roman" w:eastAsia="Times New Roman"/>
                <w:b w:val="0"/>
                <w:color w:val="000000"/>
                <w:sz w:val="24"/>
              </w:rPr>
              <w:t>VARCHAR(50)</w:t>
            </w:r>
          </w:p>
        </w:tc>
        <w:tc>
          <w:tcPr>
            <w:tcW w:w="4988" w:type="dxa"/>
            <w:vAlign w:val="center"/>
          </w:tcPr>
          <w:p w14:paraId="6FC66E24">
            <w:pPr>
              <w:spacing w:before="0" w:after="0" w:line="240" w:lineRule="auto"/>
              <w:jc w:val="left"/>
            </w:pPr>
            <w:r>
              <w:rPr>
                <w:rFonts w:ascii="Times New Roman" w:hAnsi="Times New Roman" w:eastAsia="Times New Roman"/>
                <w:b w:val="0"/>
                <w:color w:val="000000"/>
                <w:sz w:val="24"/>
              </w:rPr>
              <w:t>Danh mục sản phẩm được áp dụng; null có thể hiểu là không giới hạn theo category</w:t>
            </w:r>
          </w:p>
        </w:tc>
      </w:tr>
      <w:tr w14:paraId="01BEB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0BFFCD0">
            <w:pPr>
              <w:spacing w:before="0" w:after="0" w:line="240" w:lineRule="auto"/>
              <w:jc w:val="left"/>
            </w:pPr>
            <w:r>
              <w:rPr>
                <w:rFonts w:ascii="Times New Roman" w:hAnsi="Times New Roman" w:eastAsia="Times New Roman"/>
                <w:b w:val="0"/>
                <w:color w:val="000000"/>
                <w:sz w:val="24"/>
              </w:rPr>
              <w:t>promo_channel</w:t>
            </w:r>
          </w:p>
        </w:tc>
        <w:tc>
          <w:tcPr>
            <w:tcW w:w="1927" w:type="dxa"/>
            <w:vAlign w:val="center"/>
          </w:tcPr>
          <w:p w14:paraId="263FDF72">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048A60AA">
            <w:pPr>
              <w:spacing w:before="0" w:after="0" w:line="240" w:lineRule="auto"/>
              <w:jc w:val="left"/>
            </w:pPr>
            <w:r>
              <w:rPr>
                <w:rFonts w:ascii="Times New Roman" w:hAnsi="Times New Roman" w:eastAsia="Times New Roman"/>
                <w:b w:val="0"/>
                <w:color w:val="000000"/>
                <w:sz w:val="24"/>
              </w:rPr>
              <w:t>Kênh áp dụng/triển khai khuyến mãi</w:t>
            </w:r>
          </w:p>
        </w:tc>
      </w:tr>
      <w:tr w14:paraId="39DB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D7084B5">
            <w:pPr>
              <w:spacing w:before="0" w:after="0" w:line="240" w:lineRule="auto"/>
              <w:jc w:val="left"/>
            </w:pPr>
            <w:r>
              <w:rPr>
                <w:rFonts w:ascii="Times New Roman" w:hAnsi="Times New Roman" w:eastAsia="Times New Roman"/>
                <w:b w:val="0"/>
                <w:color w:val="000000"/>
                <w:sz w:val="24"/>
              </w:rPr>
              <w:t>stackable_flag</w:t>
            </w:r>
          </w:p>
        </w:tc>
        <w:tc>
          <w:tcPr>
            <w:tcW w:w="1927" w:type="dxa"/>
            <w:vAlign w:val="center"/>
          </w:tcPr>
          <w:p w14:paraId="4C4923BF">
            <w:pPr>
              <w:spacing w:before="0" w:after="0" w:line="240" w:lineRule="auto"/>
              <w:jc w:val="center"/>
            </w:pPr>
            <w:r>
              <w:rPr>
                <w:rFonts w:ascii="Times New Roman" w:hAnsi="Times New Roman" w:eastAsia="Times New Roman"/>
                <w:b w:val="0"/>
                <w:color w:val="000000"/>
                <w:sz w:val="24"/>
              </w:rPr>
              <w:t>BOOLEAN</w:t>
            </w:r>
          </w:p>
        </w:tc>
        <w:tc>
          <w:tcPr>
            <w:tcW w:w="4988" w:type="dxa"/>
            <w:vAlign w:val="center"/>
          </w:tcPr>
          <w:p w14:paraId="34DA2135">
            <w:pPr>
              <w:spacing w:before="0" w:after="0" w:line="240" w:lineRule="auto"/>
              <w:jc w:val="left"/>
            </w:pPr>
            <w:r>
              <w:rPr>
                <w:rFonts w:ascii="Times New Roman" w:hAnsi="Times New Roman" w:eastAsia="Times New Roman"/>
                <w:b w:val="0"/>
                <w:color w:val="000000"/>
                <w:sz w:val="24"/>
              </w:rPr>
              <w:t>Cho biết khuyến mãi có thể cộng dồn với khuyến mãi khác hay không</w:t>
            </w:r>
          </w:p>
        </w:tc>
      </w:tr>
      <w:tr w14:paraId="10CB4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685F596">
            <w:pPr>
              <w:spacing w:before="0" w:after="0" w:line="240" w:lineRule="auto"/>
              <w:jc w:val="left"/>
            </w:pPr>
            <w:r>
              <w:rPr>
                <w:rFonts w:ascii="Times New Roman" w:hAnsi="Times New Roman" w:eastAsia="Times New Roman"/>
                <w:b w:val="0"/>
                <w:color w:val="000000"/>
                <w:sz w:val="24"/>
              </w:rPr>
              <w:t>min_order_value</w:t>
            </w:r>
          </w:p>
        </w:tc>
        <w:tc>
          <w:tcPr>
            <w:tcW w:w="1927" w:type="dxa"/>
            <w:vAlign w:val="center"/>
          </w:tcPr>
          <w:p w14:paraId="485A25A4">
            <w:pPr>
              <w:spacing w:before="0" w:after="0" w:line="240" w:lineRule="auto"/>
              <w:jc w:val="center"/>
            </w:pPr>
            <w:r>
              <w:rPr>
                <w:rFonts w:ascii="Times New Roman" w:hAnsi="Times New Roman" w:eastAsia="Times New Roman"/>
                <w:b w:val="0"/>
                <w:color w:val="000000"/>
                <w:sz w:val="24"/>
              </w:rPr>
              <w:t>DECIMAL(18,2)</w:t>
            </w:r>
          </w:p>
        </w:tc>
        <w:tc>
          <w:tcPr>
            <w:tcW w:w="4988" w:type="dxa"/>
            <w:vAlign w:val="center"/>
          </w:tcPr>
          <w:p w14:paraId="3265E5C9">
            <w:pPr>
              <w:spacing w:before="0" w:after="0" w:line="240" w:lineRule="auto"/>
              <w:jc w:val="left"/>
            </w:pPr>
            <w:r>
              <w:rPr>
                <w:rFonts w:ascii="Times New Roman" w:hAnsi="Times New Roman" w:eastAsia="Times New Roman"/>
                <w:b w:val="0"/>
                <w:color w:val="000000"/>
                <w:sz w:val="24"/>
              </w:rPr>
              <w:t>Giá trị đơn hàng tối thiểu để áp dụng khuyến mãi</w:t>
            </w:r>
          </w:p>
        </w:tc>
      </w:tr>
    </w:tbl>
    <w:p w14:paraId="0F9FD758">
      <w:pPr>
        <w:spacing w:after="40"/>
      </w:pPr>
    </w:p>
    <w:p w14:paraId="46EEA521">
      <w:pPr>
        <w:pStyle w:val="3"/>
        <w:keepNext/>
        <w:spacing w:before="120" w:after="80"/>
      </w:pPr>
      <w:r>
        <w:rPr>
          <w:rFonts w:ascii="Times New Roman" w:hAnsi="Times New Roman" w:eastAsia="Times New Roman"/>
          <w:b/>
          <w:color w:val="000000"/>
          <w:sz w:val="24"/>
        </w:rPr>
        <w:t>8.15 tf.json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E8A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vAlign w:val="center"/>
          </w:tcPr>
          <w:p w14:paraId="31055D72">
            <w:pPr>
              <w:spacing w:before="0" w:after="0" w:line="240" w:lineRule="auto"/>
              <w:jc w:val="center"/>
            </w:pPr>
            <w:r>
              <w:rPr>
                <w:rFonts w:ascii="Times New Roman" w:hAnsi="Times New Roman" w:eastAsia="Times New Roman"/>
                <w:b/>
                <w:color w:val="000000"/>
                <w:sz w:val="24"/>
              </w:rPr>
              <w:t>Tên field</w:t>
            </w:r>
          </w:p>
        </w:tc>
        <w:tc>
          <w:tcPr>
            <w:tcW w:w="1927" w:type="dxa"/>
            <w:vAlign w:val="center"/>
          </w:tcPr>
          <w:p w14:paraId="053BD970">
            <w:pPr>
              <w:spacing w:before="0" w:after="0" w:line="240" w:lineRule="auto"/>
              <w:jc w:val="center"/>
            </w:pPr>
            <w:r>
              <w:rPr>
                <w:rFonts w:ascii="Times New Roman" w:hAnsi="Times New Roman" w:eastAsia="Times New Roman"/>
                <w:b/>
                <w:color w:val="000000"/>
                <w:sz w:val="24"/>
              </w:rPr>
              <w:t>Kiểu dữ liệu</w:t>
            </w:r>
          </w:p>
        </w:tc>
        <w:tc>
          <w:tcPr>
            <w:tcW w:w="4988" w:type="dxa"/>
            <w:vAlign w:val="center"/>
          </w:tcPr>
          <w:p w14:paraId="55126F91">
            <w:pPr>
              <w:spacing w:before="0" w:after="0" w:line="240" w:lineRule="auto"/>
              <w:jc w:val="center"/>
            </w:pPr>
            <w:r>
              <w:rPr>
                <w:rFonts w:ascii="Times New Roman" w:hAnsi="Times New Roman" w:eastAsia="Times New Roman"/>
                <w:b/>
                <w:color w:val="000000"/>
                <w:sz w:val="24"/>
              </w:rPr>
              <w:t>Ý nghĩa của tên field</w:t>
            </w:r>
          </w:p>
        </w:tc>
      </w:tr>
      <w:tr w14:paraId="1936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743D2D7">
            <w:pPr>
              <w:spacing w:before="0" w:after="0" w:line="240" w:lineRule="auto"/>
              <w:jc w:val="left"/>
            </w:pPr>
            <w:r>
              <w:rPr>
                <w:rFonts w:ascii="Times New Roman" w:hAnsi="Times New Roman" w:eastAsia="Times New Roman"/>
                <w:b w:val="0"/>
                <w:color w:val="000000"/>
                <w:sz w:val="24"/>
              </w:rPr>
              <w:t>date</w:t>
            </w:r>
          </w:p>
        </w:tc>
        <w:tc>
          <w:tcPr>
            <w:tcW w:w="1927" w:type="dxa"/>
            <w:vAlign w:val="center"/>
          </w:tcPr>
          <w:p w14:paraId="3C8883C5">
            <w:pPr>
              <w:spacing w:before="0" w:after="0" w:line="240" w:lineRule="auto"/>
              <w:jc w:val="center"/>
            </w:pPr>
            <w:r>
              <w:rPr>
                <w:rFonts w:ascii="Times New Roman" w:hAnsi="Times New Roman" w:eastAsia="Times New Roman"/>
                <w:b w:val="0"/>
                <w:color w:val="000000"/>
                <w:sz w:val="24"/>
              </w:rPr>
              <w:t>DATE</w:t>
            </w:r>
          </w:p>
        </w:tc>
        <w:tc>
          <w:tcPr>
            <w:tcW w:w="4988" w:type="dxa"/>
            <w:vAlign w:val="center"/>
          </w:tcPr>
          <w:p w14:paraId="0115DC19">
            <w:pPr>
              <w:spacing w:before="0" w:after="0" w:line="240" w:lineRule="auto"/>
              <w:jc w:val="left"/>
            </w:pPr>
            <w:r>
              <w:rPr>
                <w:rFonts w:ascii="Times New Roman" w:hAnsi="Times New Roman" w:eastAsia="Times New Roman"/>
                <w:b w:val="0"/>
                <w:color w:val="000000"/>
                <w:sz w:val="24"/>
              </w:rPr>
              <w:t>Ngày ghi nhận KPI website</w:t>
            </w:r>
          </w:p>
        </w:tc>
      </w:tr>
      <w:tr w14:paraId="442E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589878E">
            <w:pPr>
              <w:spacing w:before="0" w:after="0" w:line="240" w:lineRule="auto"/>
              <w:jc w:val="left"/>
            </w:pPr>
            <w:r>
              <w:rPr>
                <w:rFonts w:ascii="Times New Roman" w:hAnsi="Times New Roman" w:eastAsia="Times New Roman"/>
                <w:b w:val="0"/>
                <w:color w:val="000000"/>
                <w:sz w:val="24"/>
              </w:rPr>
              <w:t>sessions</w:t>
            </w:r>
          </w:p>
        </w:tc>
        <w:tc>
          <w:tcPr>
            <w:tcW w:w="1927" w:type="dxa"/>
            <w:vAlign w:val="center"/>
          </w:tcPr>
          <w:p w14:paraId="6823C3AB">
            <w:pPr>
              <w:spacing w:before="0" w:after="0" w:line="240" w:lineRule="auto"/>
              <w:jc w:val="center"/>
            </w:pPr>
            <w:r>
              <w:rPr>
                <w:rFonts w:ascii="Times New Roman" w:hAnsi="Times New Roman" w:eastAsia="Times New Roman"/>
                <w:b w:val="0"/>
                <w:color w:val="000000"/>
                <w:sz w:val="24"/>
              </w:rPr>
              <w:t>INTEGER</w:t>
            </w:r>
          </w:p>
        </w:tc>
        <w:tc>
          <w:tcPr>
            <w:tcW w:w="4988" w:type="dxa"/>
            <w:vAlign w:val="center"/>
          </w:tcPr>
          <w:p w14:paraId="6F2A1F56">
            <w:pPr>
              <w:spacing w:before="0" w:after="0" w:line="240" w:lineRule="auto"/>
              <w:jc w:val="left"/>
            </w:pPr>
            <w:r>
              <w:rPr>
                <w:rFonts w:ascii="Times New Roman" w:hAnsi="Times New Roman" w:eastAsia="Times New Roman"/>
                <w:b w:val="0"/>
                <w:color w:val="000000"/>
                <w:sz w:val="24"/>
              </w:rPr>
              <w:t>Tổng số phiên truy cập</w:t>
            </w:r>
          </w:p>
        </w:tc>
      </w:tr>
      <w:tr w14:paraId="18E76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247C8CE">
            <w:pPr>
              <w:spacing w:before="0" w:after="0" w:line="240" w:lineRule="auto"/>
              <w:jc w:val="left"/>
            </w:pPr>
            <w:r>
              <w:rPr>
                <w:rFonts w:ascii="Times New Roman" w:hAnsi="Times New Roman" w:eastAsia="Times New Roman"/>
                <w:b w:val="0"/>
                <w:color w:val="000000"/>
                <w:sz w:val="24"/>
              </w:rPr>
              <w:t>unique_visitors</w:t>
            </w:r>
          </w:p>
        </w:tc>
        <w:tc>
          <w:tcPr>
            <w:tcW w:w="1927" w:type="dxa"/>
            <w:vAlign w:val="center"/>
          </w:tcPr>
          <w:p w14:paraId="04F3648F">
            <w:pPr>
              <w:spacing w:before="0" w:after="0" w:line="240" w:lineRule="auto"/>
              <w:jc w:val="center"/>
            </w:pPr>
            <w:r>
              <w:rPr>
                <w:rFonts w:ascii="Times New Roman" w:hAnsi="Times New Roman" w:eastAsia="Times New Roman"/>
                <w:b w:val="0"/>
                <w:color w:val="000000"/>
                <w:sz w:val="24"/>
              </w:rPr>
              <w:t>INTEGER</w:t>
            </w:r>
          </w:p>
        </w:tc>
        <w:tc>
          <w:tcPr>
            <w:tcW w:w="4988" w:type="dxa"/>
            <w:vAlign w:val="center"/>
          </w:tcPr>
          <w:p w14:paraId="321114C3">
            <w:pPr>
              <w:spacing w:before="0" w:after="0" w:line="240" w:lineRule="auto"/>
              <w:jc w:val="left"/>
            </w:pPr>
            <w:r>
              <w:rPr>
                <w:rFonts w:ascii="Times New Roman" w:hAnsi="Times New Roman" w:eastAsia="Times New Roman"/>
                <w:b w:val="0"/>
                <w:color w:val="000000"/>
                <w:sz w:val="24"/>
              </w:rPr>
              <w:t>Số người truy cập duy nhất</w:t>
            </w:r>
          </w:p>
        </w:tc>
      </w:tr>
      <w:tr w14:paraId="2871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2305484">
            <w:pPr>
              <w:spacing w:before="0" w:after="0" w:line="240" w:lineRule="auto"/>
              <w:jc w:val="left"/>
            </w:pPr>
            <w:r>
              <w:rPr>
                <w:rFonts w:ascii="Times New Roman" w:hAnsi="Times New Roman" w:eastAsia="Times New Roman"/>
                <w:b w:val="0"/>
                <w:color w:val="000000"/>
                <w:sz w:val="24"/>
              </w:rPr>
              <w:t>page_views</w:t>
            </w:r>
          </w:p>
        </w:tc>
        <w:tc>
          <w:tcPr>
            <w:tcW w:w="1927" w:type="dxa"/>
            <w:vAlign w:val="center"/>
          </w:tcPr>
          <w:p w14:paraId="383A35A9">
            <w:pPr>
              <w:spacing w:before="0" w:after="0" w:line="240" w:lineRule="auto"/>
              <w:jc w:val="center"/>
            </w:pPr>
            <w:r>
              <w:rPr>
                <w:rFonts w:ascii="Times New Roman" w:hAnsi="Times New Roman" w:eastAsia="Times New Roman"/>
                <w:b w:val="0"/>
                <w:color w:val="000000"/>
                <w:sz w:val="24"/>
              </w:rPr>
              <w:t>INTEGER</w:t>
            </w:r>
          </w:p>
        </w:tc>
        <w:tc>
          <w:tcPr>
            <w:tcW w:w="4988" w:type="dxa"/>
            <w:vAlign w:val="center"/>
          </w:tcPr>
          <w:p w14:paraId="67D66FFC">
            <w:pPr>
              <w:spacing w:before="0" w:after="0" w:line="240" w:lineRule="auto"/>
              <w:jc w:val="left"/>
            </w:pPr>
            <w:r>
              <w:rPr>
                <w:rFonts w:ascii="Times New Roman" w:hAnsi="Times New Roman" w:eastAsia="Times New Roman"/>
                <w:b w:val="0"/>
                <w:color w:val="000000"/>
                <w:sz w:val="24"/>
              </w:rPr>
              <w:t>Tổng số lượt xem trang</w:t>
            </w:r>
          </w:p>
        </w:tc>
      </w:tr>
      <w:tr w14:paraId="3542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F8725D0">
            <w:pPr>
              <w:spacing w:before="0" w:after="0" w:line="240" w:lineRule="auto"/>
              <w:jc w:val="left"/>
            </w:pPr>
            <w:r>
              <w:rPr>
                <w:rFonts w:ascii="Times New Roman" w:hAnsi="Times New Roman" w:eastAsia="Times New Roman"/>
                <w:b w:val="0"/>
                <w:color w:val="000000"/>
                <w:sz w:val="24"/>
              </w:rPr>
              <w:t>bounce_rate</w:t>
            </w:r>
          </w:p>
        </w:tc>
        <w:tc>
          <w:tcPr>
            <w:tcW w:w="1927" w:type="dxa"/>
            <w:vAlign w:val="center"/>
          </w:tcPr>
          <w:p w14:paraId="5B9888FA">
            <w:pPr>
              <w:spacing w:before="0" w:after="0" w:line="240" w:lineRule="auto"/>
              <w:jc w:val="center"/>
            </w:pPr>
            <w:r>
              <w:rPr>
                <w:rFonts w:ascii="Times New Roman" w:hAnsi="Times New Roman" w:eastAsia="Times New Roman"/>
                <w:b w:val="0"/>
                <w:color w:val="000000"/>
                <w:sz w:val="24"/>
              </w:rPr>
              <w:t>DECIMAL(8,5)</w:t>
            </w:r>
          </w:p>
        </w:tc>
        <w:tc>
          <w:tcPr>
            <w:tcW w:w="4988" w:type="dxa"/>
            <w:vAlign w:val="center"/>
          </w:tcPr>
          <w:p w14:paraId="0998515D">
            <w:pPr>
              <w:spacing w:before="0" w:after="0" w:line="240" w:lineRule="auto"/>
              <w:jc w:val="left"/>
            </w:pPr>
            <w:r>
              <w:rPr>
                <w:rFonts w:ascii="Times New Roman" w:hAnsi="Times New Roman" w:eastAsia="Times New Roman"/>
                <w:b w:val="0"/>
                <w:color w:val="000000"/>
                <w:sz w:val="24"/>
              </w:rPr>
              <w:t>Tỷ lệ thoát theo dạng số thập phân</w:t>
            </w:r>
          </w:p>
        </w:tc>
      </w:tr>
      <w:tr w14:paraId="787F1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FB0FD44">
            <w:pPr>
              <w:spacing w:before="0" w:after="0" w:line="240" w:lineRule="auto"/>
              <w:jc w:val="left"/>
            </w:pPr>
            <w:r>
              <w:rPr>
                <w:rFonts w:ascii="Times New Roman" w:hAnsi="Times New Roman" w:eastAsia="Times New Roman"/>
                <w:b w:val="0"/>
                <w:color w:val="000000"/>
                <w:sz w:val="24"/>
              </w:rPr>
              <w:t>avg_session_duration_sec</w:t>
            </w:r>
          </w:p>
        </w:tc>
        <w:tc>
          <w:tcPr>
            <w:tcW w:w="1927" w:type="dxa"/>
            <w:vAlign w:val="center"/>
          </w:tcPr>
          <w:p w14:paraId="0816989C">
            <w:pPr>
              <w:spacing w:before="0" w:after="0" w:line="240" w:lineRule="auto"/>
              <w:jc w:val="center"/>
            </w:pPr>
            <w:r>
              <w:rPr>
                <w:rFonts w:ascii="Times New Roman" w:hAnsi="Times New Roman" w:eastAsia="Times New Roman"/>
                <w:b w:val="0"/>
                <w:color w:val="000000"/>
                <w:sz w:val="24"/>
              </w:rPr>
              <w:t>DECIMAL(10,1)</w:t>
            </w:r>
          </w:p>
        </w:tc>
        <w:tc>
          <w:tcPr>
            <w:tcW w:w="4988" w:type="dxa"/>
            <w:vAlign w:val="center"/>
          </w:tcPr>
          <w:p w14:paraId="049710B8">
            <w:pPr>
              <w:spacing w:before="0" w:after="0" w:line="240" w:lineRule="auto"/>
              <w:jc w:val="left"/>
            </w:pPr>
            <w:r>
              <w:rPr>
                <w:rFonts w:ascii="Times New Roman" w:hAnsi="Times New Roman" w:eastAsia="Times New Roman"/>
                <w:b w:val="0"/>
                <w:color w:val="000000"/>
                <w:sz w:val="24"/>
              </w:rPr>
              <w:t>Thời lượng phiên trung bình, đơn vị giây</w:t>
            </w:r>
          </w:p>
        </w:tc>
      </w:tr>
      <w:tr w14:paraId="1054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130248A">
            <w:pPr>
              <w:spacing w:before="0" w:after="0" w:line="240" w:lineRule="auto"/>
              <w:jc w:val="left"/>
            </w:pPr>
            <w:r>
              <w:rPr>
                <w:rFonts w:ascii="Times New Roman" w:hAnsi="Times New Roman" w:eastAsia="Times New Roman"/>
                <w:b w:val="0"/>
                <w:color w:val="000000"/>
                <w:sz w:val="24"/>
              </w:rPr>
              <w:t>traffic_source</w:t>
            </w:r>
          </w:p>
        </w:tc>
        <w:tc>
          <w:tcPr>
            <w:tcW w:w="1927" w:type="dxa"/>
            <w:vAlign w:val="center"/>
          </w:tcPr>
          <w:p w14:paraId="5722CF77">
            <w:pPr>
              <w:spacing w:before="0" w:after="0" w:line="240" w:lineRule="auto"/>
              <w:jc w:val="center"/>
            </w:pPr>
            <w:r>
              <w:rPr>
                <w:rFonts w:ascii="Times New Roman" w:hAnsi="Times New Roman" w:eastAsia="Times New Roman"/>
                <w:b w:val="0"/>
                <w:color w:val="000000"/>
                <w:sz w:val="24"/>
              </w:rPr>
              <w:t>VARCHAR(30)</w:t>
            </w:r>
          </w:p>
        </w:tc>
        <w:tc>
          <w:tcPr>
            <w:tcW w:w="4988" w:type="dxa"/>
            <w:vAlign w:val="center"/>
          </w:tcPr>
          <w:p w14:paraId="02703553">
            <w:pPr>
              <w:spacing w:before="0" w:after="0" w:line="240" w:lineRule="auto"/>
              <w:jc w:val="left"/>
            </w:pPr>
            <w:r>
              <w:rPr>
                <w:rFonts w:ascii="Times New Roman" w:hAnsi="Times New Roman" w:eastAsia="Times New Roman"/>
                <w:b w:val="0"/>
                <w:color w:val="000000"/>
                <w:sz w:val="24"/>
              </w:rPr>
              <w:t>Nguồn traffic chính của ngày</w:t>
            </w:r>
          </w:p>
        </w:tc>
      </w:tr>
    </w:tbl>
    <w:p w14:paraId="38BB6242">
      <w:pPr>
        <w:spacing w:after="40"/>
      </w:pPr>
    </w:p>
    <w:sectPr>
      <w:pgSz w:w="11906" w:h="16838"/>
      <w:pgMar w:top="1134" w:right="1134" w:bottom="1134" w:left="1701"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7946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Times New Roman" w:hAnsi="Times New Roman" w:eastAsia="Times New Roman"/>
      <w:color w:val="000000"/>
      <w:sz w:val="24"/>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2260</Words>
  <Characters>11057</Characters>
  <Lines>0</Lines>
  <Paragraphs>0</Paragraphs>
  <TotalTime>0</TotalTime>
  <ScaleCrop>false</ScaleCrop>
  <LinksUpToDate>false</LinksUpToDate>
  <CharactersWithSpaces>12728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 Hậu</cp:lastModifiedBy>
  <dcterms:modified xsi:type="dcterms:W3CDTF">2026-10-11T08:27:48Z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eyJoZGlkIjoiNTg0MzMyNGJiMDEzODc5ODNlMGVjODViOWRkZjg1MDgiLCJ1c2VySWQiOiIxMzkyMDk2NTQ2MTU5In0=</vt:lpwstr>
  </property>
  <property fmtid="{D5CDD505-2E9C-101B-9397-08002B2CF9AE}" pid="3" name="KSOProductBuildVer">
    <vt:lpwstr>1033-12.1.0.28485</vt:lpwstr>
  </property>
  <property fmtid="{D5CDD505-2E9C-101B-9397-08002B2CF9AE}" pid="4" name="ICV">
    <vt:lpwstr>96BE752A64DB477489972E460D4BDFE8_12</vt:lpwstr>
  </property>
</Properties>
</file>